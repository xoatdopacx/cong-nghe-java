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92E62">
      <w:pPr>
        <w:spacing w:after="0"/>
        <w:jc w:val="center"/>
      </w:pPr>
      <w:r>
        <w:rPr>
          <w:rFonts w:ascii="Times New Roman" w:hAnsi="Times New Roman" w:eastAsia="Times New Roman"/>
          <w:b/>
          <w:i w:val="0"/>
          <w:sz w:val="26"/>
        </w:rPr>
        <w:t>TRƯỜNG ĐẠI HỌC ĐÔNG Á</w:t>
      </w:r>
    </w:p>
    <w:p w14:paraId="7C3A88CD">
      <w:pPr>
        <w:spacing w:after="0"/>
        <w:jc w:val="center"/>
      </w:pPr>
      <w:r>
        <w:rPr>
          <w:rFonts w:ascii="Times New Roman" w:hAnsi="Times New Roman" w:eastAsia="Times New Roman"/>
          <w:b/>
          <w:i w:val="0"/>
          <w:sz w:val="26"/>
        </w:rPr>
        <w:t>KHOA CÔNG NGHỆ THÔNG TIN</w:t>
      </w:r>
    </w:p>
    <w:p w14:paraId="4FF3F258"/>
    <w:p w14:paraId="42B1ADF4">
      <w:pPr>
        <w:spacing w:before="80" w:after="80"/>
        <w:jc w:val="center"/>
      </w:pPr>
      <w:r>
        <w:rPr>
          <w:rFonts w:ascii="Times New Roman" w:hAnsi="Times New Roman" w:eastAsia="Times New Roman"/>
          <w:b/>
          <w:i w:val="0"/>
          <w:color w:val="1F4E79"/>
          <w:sz w:val="40"/>
        </w:rPr>
        <w:t>BÁO CÁO THỰC HÀNH</w:t>
      </w:r>
    </w:p>
    <w:p w14:paraId="4CF3FE23">
      <w:pPr>
        <w:spacing w:before="80" w:after="80"/>
        <w:jc w:val="center"/>
      </w:pPr>
      <w:r>
        <w:rPr>
          <w:rFonts w:ascii="Times New Roman" w:hAnsi="Times New Roman" w:eastAsia="Times New Roman"/>
          <w:b/>
          <w:i w:val="0"/>
          <w:color w:val="1F4E79"/>
          <w:sz w:val="32"/>
        </w:rPr>
        <w:t>Môn: Công Nghệ Java</w:t>
      </w:r>
    </w:p>
    <w:p w14:paraId="7CBE5C2E">
      <w:pPr>
        <w:spacing w:before="80" w:after="80"/>
        <w:jc w:val="center"/>
      </w:pPr>
      <w:r>
        <w:rPr>
          <w:rFonts w:ascii="Times New Roman" w:hAnsi="Times New Roman" w:eastAsia="Times New Roman"/>
          <w:b w:val="0"/>
          <w:i/>
          <w:sz w:val="26"/>
        </w:rPr>
        <w:t>Lab 1 – Xây dựng ứng dụng Java SE Console bằng Maven và đóng gói JAR</w:t>
      </w:r>
    </w:p>
    <w:p w14:paraId="4C1280EC"/>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702"/>
      </w:tblGrid>
      <w:tr w14:paraId="20FCD1D5">
        <w:tc>
          <w:tcPr>
            <w:tcW w:w="3402" w:type="dxa"/>
          </w:tcPr>
          <w:p w14:paraId="6A3AD6D0">
            <w:pPr>
              <w:spacing w:after="0" w:line="240" w:lineRule="auto"/>
            </w:pPr>
            <w:r>
              <w:rPr>
                <w:rFonts w:ascii="Times New Roman" w:hAnsi="Times New Roman" w:eastAsia="Times New Roman"/>
                <w:b/>
                <w:i w:val="0"/>
                <w:sz w:val="26"/>
              </w:rPr>
              <w:t>Họ và tên:</w:t>
            </w:r>
          </w:p>
        </w:tc>
        <w:tc>
          <w:tcPr>
            <w:tcW w:w="4702" w:type="dxa"/>
          </w:tcPr>
          <w:p w14:paraId="532B8B82">
            <w:pPr>
              <w:spacing w:after="0" w:line="240" w:lineRule="auto"/>
            </w:pPr>
            <w:r>
              <w:rPr>
                <w:rFonts w:ascii="Times New Roman" w:hAnsi="Times New Roman" w:eastAsia="Times New Roman"/>
                <w:b w:val="0"/>
                <w:i w:val="0"/>
                <w:sz w:val="26"/>
              </w:rPr>
              <w:t>Nguyễn Văn Hùng</w:t>
            </w:r>
          </w:p>
        </w:tc>
      </w:tr>
      <w:tr w14:paraId="4A4A1E17">
        <w:tc>
          <w:tcPr>
            <w:tcW w:w="3402" w:type="dxa"/>
          </w:tcPr>
          <w:p w14:paraId="1769C7FA">
            <w:pPr>
              <w:spacing w:after="0" w:line="240" w:lineRule="auto"/>
            </w:pPr>
            <w:r>
              <w:rPr>
                <w:rFonts w:ascii="Times New Roman" w:hAnsi="Times New Roman" w:eastAsia="Times New Roman"/>
                <w:b/>
                <w:i w:val="0"/>
                <w:sz w:val="26"/>
              </w:rPr>
              <w:t>Mã sinh viên:</w:t>
            </w:r>
          </w:p>
        </w:tc>
        <w:tc>
          <w:tcPr>
            <w:tcW w:w="4702" w:type="dxa"/>
          </w:tcPr>
          <w:p w14:paraId="062ACAAE">
            <w:pPr>
              <w:spacing w:after="0" w:line="240" w:lineRule="auto"/>
            </w:pPr>
            <w:r>
              <w:rPr>
                <w:rFonts w:ascii="Times New Roman" w:hAnsi="Times New Roman" w:eastAsia="Times New Roman"/>
                <w:b w:val="0"/>
                <w:i w:val="0"/>
                <w:sz w:val="26"/>
              </w:rPr>
              <w:t>20230752</w:t>
            </w:r>
          </w:p>
        </w:tc>
      </w:tr>
      <w:tr w14:paraId="5C391F68">
        <w:tc>
          <w:tcPr>
            <w:tcW w:w="3402" w:type="dxa"/>
          </w:tcPr>
          <w:p w14:paraId="33954D18">
            <w:pPr>
              <w:spacing w:after="0" w:line="240" w:lineRule="auto"/>
            </w:pPr>
            <w:r>
              <w:rPr>
                <w:rFonts w:ascii="Times New Roman" w:hAnsi="Times New Roman" w:eastAsia="Times New Roman"/>
                <w:b/>
                <w:i w:val="0"/>
                <w:sz w:val="26"/>
              </w:rPr>
              <w:t>Môn học:</w:t>
            </w:r>
          </w:p>
        </w:tc>
        <w:tc>
          <w:tcPr>
            <w:tcW w:w="4702" w:type="dxa"/>
          </w:tcPr>
          <w:p w14:paraId="536B9701">
            <w:pPr>
              <w:spacing w:after="0" w:line="240" w:lineRule="auto"/>
            </w:pPr>
            <w:r>
              <w:rPr>
                <w:rFonts w:ascii="Times New Roman" w:hAnsi="Times New Roman" w:eastAsia="Times New Roman"/>
                <w:b w:val="0"/>
                <w:i w:val="0"/>
                <w:sz w:val="26"/>
              </w:rPr>
              <w:t>Công Nghệ Java</w:t>
            </w:r>
          </w:p>
        </w:tc>
      </w:tr>
      <w:tr w14:paraId="6CDBA584">
        <w:tc>
          <w:tcPr>
            <w:tcW w:w="3402" w:type="dxa"/>
          </w:tcPr>
          <w:p w14:paraId="12CAD286">
            <w:pPr>
              <w:spacing w:after="0" w:line="240" w:lineRule="auto"/>
            </w:pPr>
            <w:r>
              <w:rPr>
                <w:rFonts w:ascii="Times New Roman" w:hAnsi="Times New Roman" w:eastAsia="Times New Roman"/>
                <w:b/>
                <w:i w:val="0"/>
                <w:sz w:val="26"/>
              </w:rPr>
              <w:t>Giảng viên hướng dẫn:</w:t>
            </w:r>
          </w:p>
        </w:tc>
        <w:tc>
          <w:tcPr>
            <w:tcW w:w="4702" w:type="dxa"/>
          </w:tcPr>
          <w:p w14:paraId="56E8DC73">
            <w:pPr>
              <w:spacing w:after="0" w:line="240" w:lineRule="auto"/>
            </w:pPr>
          </w:p>
        </w:tc>
      </w:tr>
    </w:tbl>
    <w:p w14:paraId="6340BCE2"/>
    <w:p w14:paraId="05960DEC">
      <w:pPr>
        <w:spacing w:before="240" w:after="120"/>
        <w:jc w:val="left"/>
      </w:pPr>
      <w:r>
        <w:rPr>
          <w:rFonts w:ascii="Times New Roman" w:hAnsi="Times New Roman" w:eastAsia="Times New Roman"/>
          <w:b/>
          <w:i w:val="0"/>
          <w:sz w:val="28"/>
        </w:rPr>
        <w:t>I. TỔNG QUAN CÔNG NGHỆ JAVA (CHƯƠNG 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1BC0627D">
        <w:tc>
          <w:tcPr>
            <w:tcW w:w="4702" w:type="dxa"/>
            <w:shd w:val="clear" w:color="auto" w:fill="1F4E79"/>
          </w:tcPr>
          <w:p w14:paraId="4EC8AAD2">
            <w:pPr>
              <w:spacing w:after="0" w:line="240" w:lineRule="auto"/>
              <w:jc w:val="center"/>
            </w:pPr>
            <w:r>
              <w:rPr>
                <w:rFonts w:ascii="Times New Roman" w:hAnsi="Times New Roman" w:eastAsia="Times New Roman"/>
                <w:b/>
                <w:i w:val="0"/>
                <w:color w:val="FFFFFF"/>
                <w:sz w:val="24"/>
              </w:rPr>
              <w:t>Thành phần</w:t>
            </w:r>
          </w:p>
        </w:tc>
        <w:tc>
          <w:tcPr>
            <w:tcW w:w="4702" w:type="dxa"/>
            <w:shd w:val="clear" w:color="auto" w:fill="1F4E79"/>
          </w:tcPr>
          <w:p w14:paraId="0DCE5433">
            <w:pPr>
              <w:spacing w:after="0" w:line="240" w:lineRule="auto"/>
              <w:jc w:val="center"/>
            </w:pPr>
            <w:r>
              <w:rPr>
                <w:rFonts w:ascii="Times New Roman" w:hAnsi="Times New Roman" w:eastAsia="Times New Roman"/>
                <w:b/>
                <w:i w:val="0"/>
                <w:color w:val="FFFFFF"/>
                <w:sz w:val="24"/>
              </w:rPr>
              <w:t>Vai trò</w:t>
            </w:r>
          </w:p>
        </w:tc>
      </w:tr>
      <w:tr w14:paraId="3A257349">
        <w:tc>
          <w:tcPr>
            <w:tcW w:w="4702" w:type="dxa"/>
          </w:tcPr>
          <w:p w14:paraId="6EB590E1">
            <w:pPr>
              <w:spacing w:after="0" w:line="240" w:lineRule="auto"/>
            </w:pPr>
            <w:r>
              <w:rPr>
                <w:rFonts w:ascii="Times New Roman" w:hAnsi="Times New Roman" w:eastAsia="Times New Roman"/>
                <w:b/>
                <w:i w:val="0"/>
                <w:sz w:val="24"/>
              </w:rPr>
              <w:t>JDK (Java Development Kit)</w:t>
            </w:r>
          </w:p>
        </w:tc>
        <w:tc>
          <w:tcPr>
            <w:tcW w:w="4702" w:type="dxa"/>
          </w:tcPr>
          <w:p w14:paraId="49354D1A">
            <w:pPr>
              <w:spacing w:after="0" w:line="240" w:lineRule="auto"/>
            </w:pPr>
            <w:r>
              <w:rPr>
                <w:rFonts w:ascii="Times New Roman" w:hAnsi="Times New Roman" w:eastAsia="Times New Roman"/>
                <w:b w:val="0"/>
                <w:i w:val="0"/>
                <w:sz w:val="24"/>
              </w:rPr>
              <w:t>Bộ công cụ phát triển: gồm javac (biên dịch .java → .class), java (chạy chương trình), jar, javadoc, ...</w:t>
            </w:r>
          </w:p>
        </w:tc>
      </w:tr>
      <w:tr w14:paraId="6DF64D88">
        <w:tc>
          <w:tcPr>
            <w:tcW w:w="4702" w:type="dxa"/>
          </w:tcPr>
          <w:p w14:paraId="29478F89">
            <w:pPr>
              <w:spacing w:after="0" w:line="240" w:lineRule="auto"/>
            </w:pPr>
            <w:r>
              <w:rPr>
                <w:rFonts w:ascii="Times New Roman" w:hAnsi="Times New Roman" w:eastAsia="Times New Roman"/>
                <w:b/>
                <w:i w:val="0"/>
                <w:sz w:val="24"/>
              </w:rPr>
              <w:t>JRE (Java Runtime Environment)</w:t>
            </w:r>
          </w:p>
        </w:tc>
        <w:tc>
          <w:tcPr>
            <w:tcW w:w="4702" w:type="dxa"/>
          </w:tcPr>
          <w:p w14:paraId="5F3E03AD">
            <w:pPr>
              <w:spacing w:after="0" w:line="240" w:lineRule="auto"/>
            </w:pPr>
            <w:r>
              <w:rPr>
                <w:rFonts w:ascii="Times New Roman" w:hAnsi="Times New Roman" w:eastAsia="Times New Roman"/>
                <w:b w:val="0"/>
                <w:i w:val="0"/>
                <w:sz w:val="24"/>
              </w:rPr>
              <w:t>Môi trường chạy Java: gồm JVM và các thư viện chuẩn. Người dùng cuối chỉ cần JRE.</w:t>
            </w:r>
          </w:p>
        </w:tc>
      </w:tr>
      <w:tr w14:paraId="6C0425AA">
        <w:tc>
          <w:tcPr>
            <w:tcW w:w="4702" w:type="dxa"/>
          </w:tcPr>
          <w:p w14:paraId="0BFA9676">
            <w:pPr>
              <w:spacing w:after="0" w:line="240" w:lineRule="auto"/>
            </w:pPr>
            <w:r>
              <w:rPr>
                <w:rFonts w:ascii="Times New Roman" w:hAnsi="Times New Roman" w:eastAsia="Times New Roman"/>
                <w:b/>
                <w:i w:val="0"/>
                <w:sz w:val="24"/>
              </w:rPr>
              <w:t>JVM (Java Virtual Machine)</w:t>
            </w:r>
          </w:p>
        </w:tc>
        <w:tc>
          <w:tcPr>
            <w:tcW w:w="4702" w:type="dxa"/>
          </w:tcPr>
          <w:p w14:paraId="40C395F8">
            <w:pPr>
              <w:spacing w:after="0" w:line="240" w:lineRule="auto"/>
            </w:pPr>
            <w:r>
              <w:rPr>
                <w:rFonts w:ascii="Times New Roman" w:hAnsi="Times New Roman" w:eastAsia="Times New Roman"/>
                <w:b w:val="0"/>
                <w:i w:val="0"/>
                <w:sz w:val="24"/>
              </w:rPr>
              <w:t>Máy ảo thực thi bytecode (.class). Đảm bảo tính đa nền tảng "Write Once, Run Anywhere".</w:t>
            </w:r>
          </w:p>
        </w:tc>
      </w:tr>
      <w:tr w14:paraId="50373617">
        <w:tc>
          <w:tcPr>
            <w:tcW w:w="4702" w:type="dxa"/>
          </w:tcPr>
          <w:p w14:paraId="5DD1C105">
            <w:pPr>
              <w:spacing w:after="0" w:line="240" w:lineRule="auto"/>
            </w:pPr>
            <w:r>
              <w:rPr>
                <w:rFonts w:ascii="Times New Roman" w:hAnsi="Times New Roman" w:eastAsia="Times New Roman"/>
                <w:b/>
                <w:i w:val="0"/>
                <w:sz w:val="24"/>
              </w:rPr>
              <w:t>JIT (Just-In-Time Compiler)</w:t>
            </w:r>
          </w:p>
        </w:tc>
        <w:tc>
          <w:tcPr>
            <w:tcW w:w="4702" w:type="dxa"/>
          </w:tcPr>
          <w:p w14:paraId="57052251">
            <w:pPr>
              <w:spacing w:after="0" w:line="240" w:lineRule="auto"/>
            </w:pPr>
            <w:r>
              <w:rPr>
                <w:rFonts w:ascii="Times New Roman" w:hAnsi="Times New Roman" w:eastAsia="Times New Roman"/>
                <w:b w:val="0"/>
                <w:i w:val="0"/>
                <w:sz w:val="24"/>
              </w:rPr>
              <w:t>Thành phần của JVM, tối ưu bytecode thành mã máy native tại thời điểm chạy, tăng hiệu năng.</w:t>
            </w:r>
          </w:p>
        </w:tc>
      </w:tr>
    </w:tbl>
    <w:p w14:paraId="71B7C443">
      <w:pPr>
        <w:spacing w:before="160" w:after="120"/>
        <w:jc w:val="both"/>
      </w:pPr>
      <w:r>
        <w:rPr>
          <w:rFonts w:ascii="Times New Roman" w:hAnsi="Times New Roman" w:eastAsia="Times New Roman"/>
          <w:b w:val="0"/>
          <w:i w:val="0"/>
          <w:sz w:val="26"/>
        </w:rPr>
        <w:t>Ứng dụng trong bài lab thuộc Java SE (Standard Edition) – chạy trên desktop/console, chưa dùng Jakarta EE hay Spring.</w:t>
      </w:r>
    </w:p>
    <w:p w14:paraId="01A7FF33">
      <w:pPr>
        <w:spacing w:before="280" w:after="120"/>
        <w:jc w:val="left"/>
      </w:pPr>
      <w:r>
        <w:rPr>
          <w:rFonts w:ascii="Times New Roman" w:hAnsi="Times New Roman" w:eastAsia="Times New Roman"/>
          <w:b/>
          <w:i w:val="0"/>
          <w:sz w:val="28"/>
        </w:rPr>
        <w:t>II. KIỂM TRA MÔI TRƯỜNG</w:t>
      </w:r>
    </w:p>
    <w:p w14:paraId="76561A3A">
      <w:pPr>
        <w:spacing w:before="0" w:after="120"/>
        <w:jc w:val="both"/>
      </w:pPr>
      <w:r>
        <w:rPr>
          <w:rFonts w:ascii="Times New Roman" w:hAnsi="Times New Roman" w:eastAsia="Times New Roman"/>
          <w:b w:val="0"/>
          <w:i w:val="0"/>
          <w:sz w:val="26"/>
        </w:rPr>
        <w:t>Trước khi lập trình, tiến hành kiểm tra môi trường Java và Maven bằng lệnh:</w:t>
      </w:r>
    </w:p>
    <w:p w14:paraId="592D4A36">
      <w:pPr>
        <w:shd w:val="clear" w:color="auto" w:fill="F2F2F2"/>
        <w:spacing w:before="0" w:after="0"/>
        <w:ind w:left="567"/>
        <w:jc w:val="left"/>
      </w:pPr>
      <w:r>
        <w:rPr>
          <w:rFonts w:ascii="Courier New" w:hAnsi="Courier New"/>
          <w:sz w:val="20"/>
        </w:rPr>
        <w:t>$ java -version</w:t>
      </w:r>
    </w:p>
    <w:p w14:paraId="39F051C8">
      <w:pPr>
        <w:shd w:val="clear" w:color="auto" w:fill="F2F2F2"/>
        <w:spacing w:before="0" w:after="0"/>
        <w:ind w:left="567"/>
        <w:jc w:val="left"/>
      </w:pPr>
      <w:r>
        <w:rPr>
          <w:rFonts w:ascii="Courier New" w:hAnsi="Courier New"/>
          <w:sz w:val="20"/>
        </w:rPr>
        <w:t>openjdk version "25.0.1" 2025-10-21</w:t>
      </w:r>
    </w:p>
    <w:p w14:paraId="6DA319E9">
      <w:pPr>
        <w:shd w:val="clear" w:color="auto" w:fill="F2F2F2"/>
        <w:spacing w:before="0" w:after="0"/>
        <w:ind w:left="567"/>
        <w:jc w:val="left"/>
      </w:pPr>
      <w:r>
        <w:rPr>
          <w:rFonts w:ascii="Courier New" w:hAnsi="Courier New"/>
          <w:sz w:val="20"/>
        </w:rPr>
        <w:t>OpenJDK Runtime Environment Homebrew (build 25.0.1)</w:t>
      </w:r>
    </w:p>
    <w:p w14:paraId="2EF4F9D4">
      <w:pPr>
        <w:shd w:val="clear" w:color="auto" w:fill="F2F2F2"/>
        <w:spacing w:before="0" w:after="0"/>
        <w:ind w:left="567"/>
        <w:jc w:val="left"/>
      </w:pPr>
      <w:r>
        <w:rPr>
          <w:rFonts w:ascii="Courier New" w:hAnsi="Courier New"/>
          <w:sz w:val="20"/>
        </w:rPr>
        <w:t xml:space="preserve"> </w:t>
      </w:r>
    </w:p>
    <w:p w14:paraId="333AAA08">
      <w:pPr>
        <w:shd w:val="clear" w:color="auto" w:fill="F2F2F2"/>
        <w:spacing w:before="0" w:after="0"/>
        <w:ind w:left="567"/>
        <w:jc w:val="left"/>
      </w:pPr>
      <w:r>
        <w:rPr>
          <w:rFonts w:ascii="Courier New" w:hAnsi="Courier New"/>
          <w:sz w:val="20"/>
        </w:rPr>
        <w:t>$ javac -version</w:t>
      </w:r>
    </w:p>
    <w:p w14:paraId="2AD752AE">
      <w:pPr>
        <w:shd w:val="clear" w:color="auto" w:fill="F2F2F2"/>
        <w:spacing w:before="0" w:after="0"/>
        <w:ind w:left="567"/>
        <w:jc w:val="left"/>
      </w:pPr>
      <w:r>
        <w:rPr>
          <w:rFonts w:ascii="Courier New" w:hAnsi="Courier New"/>
          <w:sz w:val="20"/>
        </w:rPr>
        <w:t>javac 25.0.1</w:t>
      </w:r>
    </w:p>
    <w:p w14:paraId="1870EF06">
      <w:pPr>
        <w:shd w:val="clear" w:color="auto" w:fill="F2F2F2"/>
        <w:spacing w:before="0" w:after="0"/>
        <w:ind w:left="567"/>
        <w:jc w:val="left"/>
      </w:pPr>
      <w:r>
        <w:rPr>
          <w:rFonts w:ascii="Courier New" w:hAnsi="Courier New"/>
          <w:sz w:val="20"/>
        </w:rPr>
        <w:t xml:space="preserve"> </w:t>
      </w:r>
    </w:p>
    <w:p w14:paraId="0484DFC6">
      <w:pPr>
        <w:shd w:val="clear" w:color="auto" w:fill="F2F2F2"/>
        <w:spacing w:before="0" w:after="0"/>
        <w:ind w:left="567"/>
        <w:jc w:val="left"/>
      </w:pPr>
      <w:r>
        <w:rPr>
          <w:rFonts w:ascii="Courier New" w:hAnsi="Courier New"/>
          <w:sz w:val="20"/>
        </w:rPr>
        <w:t>$ mvn -version</w:t>
      </w:r>
    </w:p>
    <w:p w14:paraId="19F10B47">
      <w:pPr>
        <w:shd w:val="clear" w:color="auto" w:fill="F2F2F2"/>
        <w:spacing w:before="0" w:after="0"/>
        <w:ind w:left="567"/>
        <w:jc w:val="left"/>
      </w:pPr>
      <w:r>
        <w:rPr>
          <w:rFonts w:ascii="Courier New" w:hAnsi="Courier New"/>
          <w:sz w:val="20"/>
        </w:rPr>
        <w:t>Apache Maven 3.9.16 (2bdd9fddda4b155ebf8000e807eb73fd829a51d5)</w:t>
      </w:r>
    </w:p>
    <w:p w14:paraId="6C3212D6">
      <w:pPr>
        <w:shd w:val="clear" w:color="auto" w:fill="F2F2F2"/>
        <w:spacing w:before="0" w:after="0"/>
        <w:ind w:left="567"/>
        <w:jc w:val="left"/>
      </w:pPr>
      <w:r>
        <w:rPr>
          <w:rFonts w:ascii="Courier New" w:hAnsi="Courier New"/>
          <w:sz w:val="20"/>
        </w:rPr>
        <w:t>Maven home: /opt/homebrew/Cellar/maven/3.9.16/libexec</w:t>
      </w:r>
    </w:p>
    <w:p w14:paraId="61E6970A">
      <w:pPr>
        <w:shd w:val="clear" w:color="auto" w:fill="F2F2F2"/>
        <w:spacing w:before="0" w:after="0"/>
        <w:ind w:left="567"/>
        <w:jc w:val="left"/>
      </w:pPr>
      <w:r>
        <w:rPr>
          <w:rFonts w:ascii="Courier New" w:hAnsi="Courier New"/>
          <w:sz w:val="20"/>
        </w:rPr>
        <w:t>Java version: 21.0.8, vendor: Eclipse Adoptium</w:t>
      </w:r>
    </w:p>
    <w:p w14:paraId="28093189">
      <w:pPr>
        <w:shd w:val="clear" w:color="auto" w:fill="F2F2F2"/>
        <w:spacing w:before="0" w:after="0"/>
        <w:ind w:left="567"/>
        <w:jc w:val="left"/>
      </w:pPr>
      <w:r>
        <w:rPr>
          <w:rFonts w:ascii="Courier New" w:hAnsi="Courier New"/>
          <w:sz w:val="20"/>
        </w:rPr>
        <w:t>OS name: "mac os x", version: "26.2", arch: "aarch64"</w:t>
      </w:r>
    </w:p>
    <w:p w14:paraId="29254C38">
      <w:pPr>
        <w:shd w:val="clear" w:color="auto" w:fill="F2F2F2"/>
        <w:spacing w:before="0" w:after="0"/>
        <w:ind w:left="567"/>
        <w:jc w:val="left"/>
      </w:pPr>
      <w:r>
        <w:rPr>
          <w:rFonts w:ascii="Courier New" w:hAnsi="Courier New"/>
          <w:sz w:val="20"/>
        </w:rPr>
        <w:t xml:space="preserve"> </w:t>
      </w:r>
    </w:p>
    <w:p w14:paraId="752E99D6">
      <w:pPr>
        <w:shd w:val="clear" w:color="auto" w:fill="F2F2F2"/>
        <w:spacing w:before="0" w:after="0"/>
        <w:ind w:left="567"/>
        <w:jc w:val="left"/>
      </w:pPr>
      <w:r>
        <w:rPr>
          <w:rFonts w:ascii="Courier New" w:hAnsi="Courier New"/>
          <w:sz w:val="20"/>
        </w:rPr>
        <w:t>$ echo $JAVA_HOME</w:t>
      </w:r>
    </w:p>
    <w:p w14:paraId="4D531042">
      <w:pPr>
        <w:shd w:val="clear" w:color="auto" w:fill="F2F2F2"/>
        <w:spacing w:before="0" w:after="0"/>
        <w:ind w:left="567"/>
        <w:jc w:val="left"/>
      </w:pPr>
      <w:r>
        <w:rPr>
          <w:rFonts w:ascii="Courier New" w:hAnsi="Courier New"/>
          <w:sz w:val="20"/>
        </w:rPr>
        <w:t>/Library/Java/JavaVirtualMachines/temurin-21.jdk/Contents/Home</w:t>
      </w:r>
    </w:p>
    <w:p w14:paraId="4E6DA26D">
      <w:pPr>
        <w:spacing w:before="0" w:after="120"/>
        <w:jc w:val="both"/>
      </w:pPr>
      <w:r>
        <w:rPr>
          <w:rFonts w:ascii="Times New Roman" w:hAnsi="Times New Roman" w:eastAsia="Times New Roman"/>
          <w:b w:val="0"/>
          <w:i/>
          <w:sz w:val="26"/>
        </w:rPr>
        <w:t>→ Kết quả: JDK, javac, Maven và JAVA_HOME đều hoạt động bình thường.</w:t>
      </w:r>
    </w:p>
    <w:p w14:paraId="03D3BE4B">
      <w:pPr>
        <w:spacing w:before="280" w:after="120"/>
        <w:jc w:val="left"/>
      </w:pPr>
      <w:r>
        <w:rPr>
          <w:rFonts w:ascii="Times New Roman" w:hAnsi="Times New Roman" w:eastAsia="Times New Roman"/>
          <w:b/>
          <w:i w:val="0"/>
          <w:sz w:val="28"/>
        </w:rPr>
        <w:t>III. CẤU TRÚC DỰ ÁN MAVEN</w:t>
      </w:r>
    </w:p>
    <w:p w14:paraId="693DD9BE">
      <w:pPr>
        <w:spacing w:before="0" w:after="120"/>
        <w:jc w:val="both"/>
      </w:pPr>
      <w:r>
        <w:rPr>
          <w:rFonts w:ascii="Times New Roman" w:hAnsi="Times New Roman" w:eastAsia="Times New Roman"/>
          <w:b w:val="0"/>
          <w:i w:val="0"/>
          <w:sz w:val="26"/>
        </w:rPr>
        <w:t>Dự án được tổ chức theo cấu trúc Maven chuẩn với package vn.edu.eaut.lab1:</w:t>
      </w:r>
    </w:p>
    <w:p w14:paraId="18FC5EA0">
      <w:pPr>
        <w:shd w:val="clear" w:color="auto" w:fill="F2F2F2"/>
        <w:spacing w:before="0" w:after="0"/>
        <w:ind w:left="567"/>
        <w:jc w:val="left"/>
      </w:pPr>
      <w:r>
        <w:rPr>
          <w:rFonts w:ascii="Courier New" w:hAnsi="Courier New"/>
          <w:sz w:val="20"/>
        </w:rPr>
        <w:t>lab01-java-console/</w:t>
      </w:r>
    </w:p>
    <w:p w14:paraId="5E9986DA">
      <w:pPr>
        <w:shd w:val="clear" w:color="auto" w:fill="F2F2F2"/>
        <w:spacing w:before="0" w:after="0"/>
        <w:ind w:left="567"/>
        <w:jc w:val="left"/>
      </w:pPr>
      <w:r>
        <w:rPr>
          <w:rFonts w:ascii="Courier New" w:hAnsi="Courier New"/>
          <w:sz w:val="20"/>
        </w:rPr>
        <w:t>├── pom.xml</w:t>
      </w:r>
    </w:p>
    <w:p w14:paraId="4579B0CB">
      <w:pPr>
        <w:shd w:val="clear" w:color="auto" w:fill="F2F2F2"/>
        <w:spacing w:before="0" w:after="0"/>
        <w:ind w:left="567"/>
        <w:jc w:val="left"/>
      </w:pPr>
      <w:r>
        <w:rPr>
          <w:rFonts w:ascii="Courier New" w:hAnsi="Courier New"/>
          <w:sz w:val="20"/>
        </w:rPr>
        <w:t>└── src/</w:t>
      </w:r>
    </w:p>
    <w:p w14:paraId="1BD7C0C0">
      <w:pPr>
        <w:shd w:val="clear" w:color="auto" w:fill="F2F2F2"/>
        <w:spacing w:before="0" w:after="0"/>
        <w:ind w:left="567"/>
        <w:jc w:val="left"/>
      </w:pPr>
      <w:r>
        <w:rPr>
          <w:rFonts w:ascii="Courier New" w:hAnsi="Courier New"/>
          <w:sz w:val="20"/>
        </w:rPr>
        <w:t xml:space="preserve">    └── main/</w:t>
      </w:r>
    </w:p>
    <w:p w14:paraId="592B3A82">
      <w:pPr>
        <w:shd w:val="clear" w:color="auto" w:fill="F2F2F2"/>
        <w:spacing w:before="0" w:after="0"/>
        <w:ind w:left="567"/>
        <w:jc w:val="left"/>
      </w:pPr>
      <w:r>
        <w:rPr>
          <w:rFonts w:ascii="Courier New" w:hAnsi="Courier New"/>
          <w:sz w:val="20"/>
        </w:rPr>
        <w:t xml:space="preserve">        └── java/</w:t>
      </w:r>
    </w:p>
    <w:p w14:paraId="03A0F11A">
      <w:pPr>
        <w:shd w:val="clear" w:color="auto" w:fill="F2F2F2"/>
        <w:spacing w:before="0" w:after="0"/>
        <w:ind w:left="567"/>
        <w:jc w:val="left"/>
      </w:pPr>
      <w:r>
        <w:rPr>
          <w:rFonts w:ascii="Courier New" w:hAnsi="Courier New"/>
          <w:sz w:val="20"/>
        </w:rPr>
        <w:t xml:space="preserve">            └── vn/edu/eaut/lab1/</w:t>
      </w:r>
    </w:p>
    <w:p w14:paraId="11AC4A94">
      <w:pPr>
        <w:shd w:val="clear" w:color="auto" w:fill="F2F2F2"/>
        <w:spacing w:before="0" w:after="0"/>
        <w:ind w:left="567"/>
        <w:jc w:val="left"/>
      </w:pPr>
      <w:r>
        <w:rPr>
          <w:rFonts w:ascii="Courier New" w:hAnsi="Courier New"/>
          <w:sz w:val="20"/>
        </w:rPr>
        <w:t xml:space="preserve">                ├── App.java</w:t>
      </w:r>
    </w:p>
    <w:p w14:paraId="20029A0F">
      <w:pPr>
        <w:shd w:val="clear" w:color="auto" w:fill="F2F2F2"/>
        <w:spacing w:before="0" w:after="0"/>
        <w:ind w:left="567"/>
        <w:jc w:val="left"/>
      </w:pPr>
      <w:r>
        <w:rPr>
          <w:rFonts w:ascii="Courier New" w:hAnsi="Courier New"/>
          <w:sz w:val="20"/>
        </w:rPr>
        <w:t xml:space="preserve">                └── So.java</w:t>
      </w:r>
    </w:p>
    <w:p w14:paraId="19B7F3C3">
      <w:pPr>
        <w:spacing w:before="280" w:after="120"/>
        <w:jc w:val="left"/>
      </w:pPr>
      <w:r>
        <w:rPr>
          <w:rFonts w:ascii="Times New Roman" w:hAnsi="Times New Roman" w:eastAsia="Times New Roman"/>
          <w:b/>
          <w:i w:val="0"/>
          <w:sz w:val="28"/>
        </w:rPr>
        <w:t>IV. NỘI DUNG LẬP TRÌNH</w:t>
      </w:r>
    </w:p>
    <w:p w14:paraId="12828E06">
      <w:pPr>
        <w:spacing w:before="200" w:after="120"/>
        <w:jc w:val="left"/>
      </w:pPr>
      <w:r>
        <w:rPr>
          <w:rFonts w:ascii="Times New Roman" w:hAnsi="Times New Roman" w:eastAsia="Times New Roman"/>
          <w:b/>
          <w:i w:val="0"/>
          <w:sz w:val="26"/>
        </w:rPr>
        <w:t>Bài 1 – Tính tổng số chẵn S = 2 + 4 + ... + n</w:t>
      </w:r>
    </w:p>
    <w:p w14:paraId="58E4BB62">
      <w:pPr>
        <w:spacing w:before="0" w:after="120"/>
        <w:jc w:val="both"/>
      </w:pPr>
      <w:r>
        <w:rPr>
          <w:rFonts w:ascii="Times New Roman" w:hAnsi="Times New Roman" w:eastAsia="Times New Roman"/>
          <w:b w:val="0"/>
          <w:i w:val="0"/>
          <w:sz w:val="26"/>
        </w:rPr>
        <w:t>Nhập n nguyên dương. Tính tổng các số chẵn từ 2 đến n.</w:t>
      </w:r>
    </w:p>
    <w:p w14:paraId="49E9B177">
      <w:pPr>
        <w:spacing w:before="0" w:after="40"/>
        <w:jc w:val="both"/>
      </w:pPr>
      <w:r>
        <w:rPr>
          <w:rFonts w:ascii="Times New Roman" w:hAnsi="Times New Roman" w:eastAsia="Times New Roman"/>
          <w:b/>
          <w:i w:val="0"/>
          <w:sz w:val="26"/>
        </w:rPr>
        <w:t>Kiểm thử:</w:t>
      </w:r>
    </w:p>
    <w:p w14:paraId="1EC804FC">
      <w:pPr>
        <w:spacing w:before="0" w:after="40"/>
        <w:jc w:val="both"/>
      </w:pPr>
      <w:r>
        <w:rPr>
          <w:rFonts w:ascii="Times New Roman" w:hAnsi="Times New Roman" w:eastAsia="Times New Roman"/>
          <w:b w:val="0"/>
          <w:i/>
          <w:sz w:val="26"/>
        </w:rPr>
        <w:t xml:space="preserve">   n = 10 → S = 30</w:t>
      </w:r>
    </w:p>
    <w:p w14:paraId="3B6D5CA9">
      <w:pPr>
        <w:spacing w:before="0" w:after="40"/>
        <w:jc w:val="both"/>
      </w:pPr>
      <w:r>
        <w:rPr>
          <w:rFonts w:ascii="Times New Roman" w:hAnsi="Times New Roman" w:eastAsia="Times New Roman"/>
          <w:b w:val="0"/>
          <w:i/>
          <w:sz w:val="26"/>
        </w:rPr>
        <w:t xml:space="preserve">   n = 9  → S = 20</w:t>
      </w:r>
    </w:p>
    <w:p w14:paraId="0D24CD77">
      <w:pPr>
        <w:spacing w:before="80" w:after="40"/>
        <w:jc w:val="both"/>
      </w:pPr>
      <w:r>
        <w:rPr>
          <w:rFonts w:ascii="Times New Roman" w:hAnsi="Times New Roman" w:eastAsia="Times New Roman"/>
          <w:b/>
          <w:i w:val="0"/>
          <w:sz w:val="26"/>
        </w:rPr>
        <w:t>Code xử lý:</w:t>
      </w:r>
    </w:p>
    <w:p w14:paraId="15ED4CB7">
      <w:pPr>
        <w:shd w:val="clear" w:color="auto" w:fill="F2F2F2"/>
        <w:spacing w:before="0" w:after="0"/>
        <w:ind w:left="567"/>
        <w:jc w:val="left"/>
      </w:pPr>
      <w:r>
        <w:rPr>
          <w:rFonts w:ascii="Courier New" w:hAnsi="Courier New"/>
          <w:sz w:val="20"/>
        </w:rPr>
        <w:t>public static int tongChanDenN(int n) {</w:t>
      </w:r>
    </w:p>
    <w:p w14:paraId="3C3B5429">
      <w:pPr>
        <w:shd w:val="clear" w:color="auto" w:fill="F2F2F2"/>
        <w:spacing w:before="0" w:after="0"/>
        <w:ind w:left="567"/>
        <w:jc w:val="left"/>
      </w:pPr>
      <w:r>
        <w:rPr>
          <w:rFonts w:ascii="Courier New" w:hAnsi="Courier New"/>
          <w:sz w:val="20"/>
        </w:rPr>
        <w:t xml:space="preserve">    kiemTraNguyenDuong(n);</w:t>
      </w:r>
    </w:p>
    <w:p w14:paraId="619E67E6">
      <w:pPr>
        <w:shd w:val="clear" w:color="auto" w:fill="F2F2F2"/>
        <w:spacing w:before="0" w:after="0"/>
        <w:ind w:left="567"/>
        <w:jc w:val="left"/>
      </w:pPr>
      <w:r>
        <w:rPr>
          <w:rFonts w:ascii="Courier New" w:hAnsi="Courier New"/>
          <w:sz w:val="20"/>
        </w:rPr>
        <w:t xml:space="preserve">    int s = 0;</w:t>
      </w:r>
    </w:p>
    <w:p w14:paraId="60CFECE0">
      <w:pPr>
        <w:shd w:val="clear" w:color="auto" w:fill="F2F2F2"/>
        <w:spacing w:before="0" w:after="0"/>
        <w:ind w:left="567"/>
        <w:jc w:val="left"/>
      </w:pPr>
      <w:r>
        <w:rPr>
          <w:rFonts w:ascii="Courier New" w:hAnsi="Courier New"/>
          <w:sz w:val="20"/>
        </w:rPr>
        <w:t xml:space="preserve">    for (int i = 2; i &lt;= n; i += 2) s += i;</w:t>
      </w:r>
    </w:p>
    <w:p w14:paraId="6F0B8931">
      <w:pPr>
        <w:shd w:val="clear" w:color="auto" w:fill="F2F2F2"/>
        <w:spacing w:before="0" w:after="0"/>
        <w:ind w:left="567"/>
        <w:jc w:val="left"/>
      </w:pPr>
      <w:r>
        <w:rPr>
          <w:rFonts w:ascii="Courier New" w:hAnsi="Courier New"/>
          <w:sz w:val="20"/>
        </w:rPr>
        <w:t xml:space="preserve">    return s;</w:t>
      </w:r>
    </w:p>
    <w:p w14:paraId="439235F5">
      <w:pPr>
        <w:shd w:val="clear" w:color="auto" w:fill="F2F2F2"/>
        <w:spacing w:before="0" w:after="0"/>
        <w:ind w:left="567"/>
        <w:jc w:val="left"/>
      </w:pPr>
      <w:r>
        <w:rPr>
          <w:rFonts w:ascii="Courier New" w:hAnsi="Courier New"/>
          <w:sz w:val="20"/>
        </w:rPr>
        <w:t>}</w:t>
      </w:r>
    </w:p>
    <w:p w14:paraId="3312A73E">
      <w:pPr>
        <w:spacing w:before="200" w:after="120"/>
        <w:jc w:val="left"/>
      </w:pPr>
      <w:r>
        <w:rPr>
          <w:rFonts w:ascii="Times New Roman" w:hAnsi="Times New Roman" w:eastAsia="Times New Roman"/>
          <w:b/>
          <w:i w:val="0"/>
          <w:sz w:val="26"/>
        </w:rPr>
        <w:t>Bài 2 – Tính tổng nghịch đảo S = 1 + 1/2 + ... + 1/n</w:t>
      </w:r>
    </w:p>
    <w:p w14:paraId="532AB899">
      <w:pPr>
        <w:spacing w:before="0" w:after="120"/>
        <w:jc w:val="both"/>
      </w:pPr>
      <w:r>
        <w:rPr>
          <w:rFonts w:ascii="Times New Roman" w:hAnsi="Times New Roman" w:eastAsia="Times New Roman"/>
          <w:b w:val="0"/>
          <w:i w:val="0"/>
          <w:sz w:val="26"/>
        </w:rPr>
        <w:t>Nhập n nguyên dương. Tính tổng nghịch đảo.</w:t>
      </w:r>
    </w:p>
    <w:p w14:paraId="590687AA">
      <w:pPr>
        <w:spacing w:before="0" w:after="40"/>
        <w:jc w:val="both"/>
      </w:pPr>
      <w:r>
        <w:rPr>
          <w:rFonts w:ascii="Times New Roman" w:hAnsi="Times New Roman" w:eastAsia="Times New Roman"/>
          <w:b/>
          <w:i w:val="0"/>
          <w:sz w:val="26"/>
        </w:rPr>
        <w:t>Kiểm thử:</w:t>
      </w:r>
    </w:p>
    <w:p w14:paraId="6339329B">
      <w:pPr>
        <w:spacing w:before="0" w:after="40"/>
        <w:jc w:val="both"/>
      </w:pPr>
      <w:r>
        <w:rPr>
          <w:rFonts w:ascii="Times New Roman" w:hAnsi="Times New Roman" w:eastAsia="Times New Roman"/>
          <w:b w:val="0"/>
          <w:i/>
          <w:sz w:val="26"/>
        </w:rPr>
        <w:t xml:space="preserve">   n = 4 → S = 2.0833</w:t>
      </w:r>
    </w:p>
    <w:p w14:paraId="25533C35">
      <w:pPr>
        <w:spacing w:before="80" w:after="40"/>
        <w:jc w:val="both"/>
      </w:pPr>
      <w:r>
        <w:rPr>
          <w:rFonts w:ascii="Times New Roman" w:hAnsi="Times New Roman" w:eastAsia="Times New Roman"/>
          <w:b/>
          <w:i w:val="0"/>
          <w:sz w:val="26"/>
        </w:rPr>
        <w:t>Code xử lý:</w:t>
      </w:r>
    </w:p>
    <w:p w14:paraId="47A6A352">
      <w:pPr>
        <w:shd w:val="clear" w:color="auto" w:fill="F2F2F2"/>
        <w:spacing w:before="0" w:after="0"/>
        <w:ind w:left="567"/>
        <w:jc w:val="left"/>
      </w:pPr>
      <w:r>
        <w:rPr>
          <w:rFonts w:ascii="Courier New" w:hAnsi="Courier New"/>
          <w:sz w:val="20"/>
        </w:rPr>
        <w:t>public static double tongNghichDao(int n) {</w:t>
      </w:r>
    </w:p>
    <w:p w14:paraId="481B809C">
      <w:pPr>
        <w:shd w:val="clear" w:color="auto" w:fill="F2F2F2"/>
        <w:spacing w:before="0" w:after="0"/>
        <w:ind w:left="567"/>
        <w:jc w:val="left"/>
      </w:pPr>
      <w:r>
        <w:rPr>
          <w:rFonts w:ascii="Courier New" w:hAnsi="Courier New"/>
          <w:sz w:val="20"/>
        </w:rPr>
        <w:t xml:space="preserve">    kiemTraNguyenDuong(n);</w:t>
      </w:r>
    </w:p>
    <w:p w14:paraId="17FC5546">
      <w:pPr>
        <w:shd w:val="clear" w:color="auto" w:fill="F2F2F2"/>
        <w:spacing w:before="0" w:after="0"/>
        <w:ind w:left="567"/>
        <w:jc w:val="left"/>
      </w:pPr>
      <w:r>
        <w:rPr>
          <w:rFonts w:ascii="Courier New" w:hAnsi="Courier New"/>
          <w:sz w:val="20"/>
        </w:rPr>
        <w:t xml:space="preserve">    double s = 0;</w:t>
      </w:r>
    </w:p>
    <w:p w14:paraId="0CB75A4E">
      <w:pPr>
        <w:shd w:val="clear" w:color="auto" w:fill="F2F2F2"/>
        <w:spacing w:before="0" w:after="0"/>
        <w:ind w:left="567"/>
        <w:jc w:val="left"/>
      </w:pPr>
      <w:r>
        <w:rPr>
          <w:rFonts w:ascii="Courier New" w:hAnsi="Courier New"/>
          <w:sz w:val="20"/>
        </w:rPr>
        <w:t xml:space="preserve">    for (int i = 1; i &lt;= n; i++) s += 1.0 / i;</w:t>
      </w:r>
    </w:p>
    <w:p w14:paraId="2ABFEC6D">
      <w:pPr>
        <w:shd w:val="clear" w:color="auto" w:fill="F2F2F2"/>
        <w:spacing w:before="0" w:after="0"/>
        <w:ind w:left="567"/>
        <w:jc w:val="left"/>
      </w:pPr>
      <w:r>
        <w:rPr>
          <w:rFonts w:ascii="Courier New" w:hAnsi="Courier New"/>
          <w:sz w:val="20"/>
        </w:rPr>
        <w:t xml:space="preserve">    return s;</w:t>
      </w:r>
    </w:p>
    <w:p w14:paraId="3AA35E0A">
      <w:pPr>
        <w:shd w:val="clear" w:color="auto" w:fill="F2F2F2"/>
        <w:spacing w:before="0" w:after="0"/>
        <w:ind w:left="567"/>
        <w:jc w:val="left"/>
      </w:pPr>
      <w:r>
        <w:rPr>
          <w:rFonts w:ascii="Courier New" w:hAnsi="Courier New"/>
          <w:sz w:val="20"/>
        </w:rPr>
        <w:t>}</w:t>
      </w:r>
    </w:p>
    <w:p w14:paraId="5BCFE329">
      <w:pPr>
        <w:spacing w:before="200" w:after="120"/>
        <w:jc w:val="left"/>
      </w:pPr>
      <w:r>
        <w:rPr>
          <w:rFonts w:ascii="Times New Roman" w:hAnsi="Times New Roman" w:eastAsia="Times New Roman"/>
          <w:b/>
          <w:i w:val="0"/>
          <w:sz w:val="26"/>
        </w:rPr>
        <w:t>Bài 3 – Kiểm tra số nguyên tố</w:t>
      </w:r>
    </w:p>
    <w:p w14:paraId="402D405B">
      <w:pPr>
        <w:spacing w:before="0" w:after="120"/>
        <w:jc w:val="both"/>
      </w:pPr>
      <w:r>
        <w:rPr>
          <w:rFonts w:ascii="Times New Roman" w:hAnsi="Times New Roman" w:eastAsia="Times New Roman"/>
          <w:b w:val="0"/>
          <w:i w:val="0"/>
          <w:sz w:val="26"/>
        </w:rPr>
        <w:t>Nhập n. Kiểm tra n có phải số nguyên tố.</w:t>
      </w:r>
    </w:p>
    <w:p w14:paraId="1F40B2ED">
      <w:pPr>
        <w:spacing w:before="0" w:after="40"/>
        <w:jc w:val="both"/>
      </w:pPr>
      <w:r>
        <w:rPr>
          <w:rFonts w:ascii="Times New Roman" w:hAnsi="Times New Roman" w:eastAsia="Times New Roman"/>
          <w:b/>
          <w:i w:val="0"/>
          <w:sz w:val="26"/>
        </w:rPr>
        <w:t>Kiểm thử:</w:t>
      </w:r>
    </w:p>
    <w:p w14:paraId="6CAD7D34">
      <w:pPr>
        <w:spacing w:before="0" w:after="40"/>
        <w:jc w:val="both"/>
      </w:pPr>
      <w:r>
        <w:rPr>
          <w:rFonts w:ascii="Times New Roman" w:hAnsi="Times New Roman" w:eastAsia="Times New Roman"/>
          <w:b w:val="0"/>
          <w:i/>
          <w:sz w:val="26"/>
        </w:rPr>
        <w:t xml:space="preserve">   n = 17 → là số nguyên tố</w:t>
      </w:r>
    </w:p>
    <w:p w14:paraId="641C40CC">
      <w:pPr>
        <w:spacing w:before="0" w:after="40"/>
        <w:jc w:val="both"/>
      </w:pPr>
      <w:r>
        <w:rPr>
          <w:rFonts w:ascii="Times New Roman" w:hAnsi="Times New Roman" w:eastAsia="Times New Roman"/>
          <w:b w:val="0"/>
          <w:i/>
          <w:sz w:val="26"/>
        </w:rPr>
        <w:t xml:space="preserve">   n = 21 → không phải số nguyên tố</w:t>
      </w:r>
    </w:p>
    <w:p w14:paraId="79A2D86A">
      <w:pPr>
        <w:spacing w:before="80" w:after="40"/>
        <w:jc w:val="both"/>
      </w:pPr>
      <w:r>
        <w:rPr>
          <w:rFonts w:ascii="Times New Roman" w:hAnsi="Times New Roman" w:eastAsia="Times New Roman"/>
          <w:b/>
          <w:i w:val="0"/>
          <w:sz w:val="26"/>
        </w:rPr>
        <w:t>Code xử lý:</w:t>
      </w:r>
    </w:p>
    <w:p w14:paraId="45CD6C8D">
      <w:pPr>
        <w:shd w:val="clear" w:color="auto" w:fill="F2F2F2"/>
        <w:spacing w:before="0" w:after="0"/>
        <w:ind w:left="567"/>
        <w:jc w:val="left"/>
      </w:pPr>
      <w:r>
        <w:rPr>
          <w:rFonts w:ascii="Courier New" w:hAnsi="Courier New"/>
          <w:sz w:val="20"/>
        </w:rPr>
        <w:t>public static boolean laSoNguyenTo(int n) {</w:t>
      </w:r>
    </w:p>
    <w:p w14:paraId="28A5738E">
      <w:pPr>
        <w:shd w:val="clear" w:color="auto" w:fill="F2F2F2"/>
        <w:spacing w:before="0" w:after="0"/>
        <w:ind w:left="567"/>
        <w:jc w:val="left"/>
      </w:pPr>
      <w:r>
        <w:rPr>
          <w:rFonts w:ascii="Courier New" w:hAnsi="Courier New"/>
          <w:sz w:val="20"/>
        </w:rPr>
        <w:t xml:space="preserve">    if (n &lt; 2) return false;</w:t>
      </w:r>
    </w:p>
    <w:p w14:paraId="7B31B350">
      <w:pPr>
        <w:shd w:val="clear" w:color="auto" w:fill="F2F2F2"/>
        <w:spacing w:before="0" w:after="0"/>
        <w:ind w:left="567"/>
        <w:jc w:val="left"/>
      </w:pPr>
      <w:r>
        <w:rPr>
          <w:rFonts w:ascii="Courier New" w:hAnsi="Courier New"/>
          <w:sz w:val="20"/>
        </w:rPr>
        <w:t xml:space="preserve">    if (n == 2) return true;</w:t>
      </w:r>
    </w:p>
    <w:p w14:paraId="11431083">
      <w:pPr>
        <w:shd w:val="clear" w:color="auto" w:fill="F2F2F2"/>
        <w:spacing w:before="0" w:after="0"/>
        <w:ind w:left="567"/>
        <w:jc w:val="left"/>
      </w:pPr>
      <w:r>
        <w:rPr>
          <w:rFonts w:ascii="Courier New" w:hAnsi="Courier New"/>
          <w:sz w:val="20"/>
        </w:rPr>
        <w:t xml:space="preserve">    if (n % 2 == 0) return false;</w:t>
      </w:r>
    </w:p>
    <w:p w14:paraId="39BA4C9F">
      <w:pPr>
        <w:shd w:val="clear" w:color="auto" w:fill="F2F2F2"/>
        <w:spacing w:before="0" w:after="0"/>
        <w:ind w:left="567"/>
        <w:jc w:val="left"/>
      </w:pPr>
      <w:r>
        <w:rPr>
          <w:rFonts w:ascii="Courier New" w:hAnsi="Courier New"/>
          <w:sz w:val="20"/>
        </w:rPr>
        <w:t xml:space="preserve">    for (int i = 3; i &lt;= Math.sqrt(n); i += 2)</w:t>
      </w:r>
    </w:p>
    <w:p w14:paraId="534D99D6">
      <w:pPr>
        <w:shd w:val="clear" w:color="auto" w:fill="F2F2F2"/>
        <w:spacing w:before="0" w:after="0"/>
        <w:ind w:left="567"/>
        <w:jc w:val="left"/>
      </w:pPr>
      <w:r>
        <w:rPr>
          <w:rFonts w:ascii="Courier New" w:hAnsi="Courier New"/>
          <w:sz w:val="20"/>
        </w:rPr>
        <w:t xml:space="preserve">        if (n % i == 0) return false;</w:t>
      </w:r>
    </w:p>
    <w:p w14:paraId="16254C08">
      <w:pPr>
        <w:shd w:val="clear" w:color="auto" w:fill="F2F2F2"/>
        <w:spacing w:before="0" w:after="0"/>
        <w:ind w:left="567"/>
        <w:jc w:val="left"/>
      </w:pPr>
      <w:r>
        <w:rPr>
          <w:rFonts w:ascii="Courier New" w:hAnsi="Courier New"/>
          <w:sz w:val="20"/>
        </w:rPr>
        <w:t xml:space="preserve">    return true;</w:t>
      </w:r>
    </w:p>
    <w:p w14:paraId="5B922E38">
      <w:pPr>
        <w:shd w:val="clear" w:color="auto" w:fill="F2F2F2"/>
        <w:spacing w:before="0" w:after="0"/>
        <w:ind w:left="567"/>
        <w:jc w:val="left"/>
      </w:pPr>
      <w:r>
        <w:rPr>
          <w:rFonts w:ascii="Courier New" w:hAnsi="Courier New"/>
          <w:sz w:val="20"/>
        </w:rPr>
        <w:t>}</w:t>
      </w:r>
    </w:p>
    <w:p w14:paraId="31AD92EF">
      <w:pPr>
        <w:spacing w:before="200" w:after="120"/>
        <w:jc w:val="left"/>
      </w:pPr>
      <w:r>
        <w:rPr>
          <w:rFonts w:ascii="Times New Roman" w:hAnsi="Times New Roman" w:eastAsia="Times New Roman"/>
          <w:b/>
          <w:i w:val="0"/>
          <w:sz w:val="26"/>
        </w:rPr>
        <w:t>Bài 4 – Kiểm tra và phân loại tam giác</w:t>
      </w:r>
    </w:p>
    <w:p w14:paraId="2DD6EA41">
      <w:pPr>
        <w:spacing w:before="0" w:after="120"/>
        <w:jc w:val="both"/>
      </w:pPr>
      <w:r>
        <w:rPr>
          <w:rFonts w:ascii="Times New Roman" w:hAnsi="Times New Roman" w:eastAsia="Times New Roman"/>
          <w:b w:val="0"/>
          <w:i w:val="0"/>
          <w:sz w:val="26"/>
        </w:rPr>
        <w:t>Nhập 3 cạnh a, b, c. Kiểm tra có tạo thành tam giác và phân loại.</w:t>
      </w:r>
    </w:p>
    <w:p w14:paraId="27A8E12B">
      <w:pPr>
        <w:spacing w:before="0" w:after="40"/>
        <w:jc w:val="both"/>
      </w:pPr>
      <w:r>
        <w:rPr>
          <w:rFonts w:ascii="Times New Roman" w:hAnsi="Times New Roman" w:eastAsia="Times New Roman"/>
          <w:b/>
          <w:i w:val="0"/>
          <w:sz w:val="26"/>
        </w:rPr>
        <w:t>Kiểm thử:</w:t>
      </w:r>
    </w:p>
    <w:p w14:paraId="484FA581">
      <w:pPr>
        <w:spacing w:before="0" w:after="40"/>
        <w:jc w:val="both"/>
      </w:pPr>
      <w:r>
        <w:rPr>
          <w:rFonts w:ascii="Times New Roman" w:hAnsi="Times New Roman" w:eastAsia="Times New Roman"/>
          <w:b w:val="0"/>
          <w:i/>
          <w:sz w:val="26"/>
        </w:rPr>
        <w:t xml:space="preserve">   3,4,5 → Tam giac vuong</w:t>
      </w:r>
    </w:p>
    <w:p w14:paraId="7BB48154">
      <w:pPr>
        <w:spacing w:before="0" w:after="40"/>
        <w:jc w:val="both"/>
      </w:pPr>
      <w:r>
        <w:rPr>
          <w:rFonts w:ascii="Times New Roman" w:hAnsi="Times New Roman" w:eastAsia="Times New Roman"/>
          <w:b w:val="0"/>
          <w:i/>
          <w:sz w:val="26"/>
        </w:rPr>
        <w:t xml:space="preserve">   3,3,3 → Tam giac deu</w:t>
      </w:r>
    </w:p>
    <w:p w14:paraId="116D12CE">
      <w:pPr>
        <w:spacing w:before="0" w:after="40"/>
        <w:jc w:val="both"/>
      </w:pPr>
      <w:r>
        <w:rPr>
          <w:rFonts w:ascii="Times New Roman" w:hAnsi="Times New Roman" w:eastAsia="Times New Roman"/>
          <w:b w:val="0"/>
          <w:i/>
          <w:sz w:val="26"/>
        </w:rPr>
        <w:t xml:space="preserve">   1,2,3 → Khong phai tam giac</w:t>
      </w:r>
    </w:p>
    <w:p w14:paraId="56C642C9">
      <w:pPr>
        <w:spacing w:before="80" w:after="40"/>
        <w:jc w:val="both"/>
      </w:pPr>
      <w:r>
        <w:rPr>
          <w:rFonts w:ascii="Times New Roman" w:hAnsi="Times New Roman" w:eastAsia="Times New Roman"/>
          <w:b/>
          <w:i w:val="0"/>
          <w:sz w:val="26"/>
        </w:rPr>
        <w:t>Code xử lý:</w:t>
      </w:r>
    </w:p>
    <w:p w14:paraId="706B47CB">
      <w:pPr>
        <w:shd w:val="clear" w:color="auto" w:fill="F2F2F2"/>
        <w:spacing w:before="0" w:after="0"/>
        <w:ind w:left="567"/>
        <w:jc w:val="left"/>
      </w:pPr>
      <w:r>
        <w:rPr>
          <w:rFonts w:ascii="Courier New" w:hAnsi="Courier New"/>
          <w:sz w:val="20"/>
        </w:rPr>
        <w:t>// Phân loại: đều, cân, vuông cân, vuông, thường</w:t>
      </w:r>
    </w:p>
    <w:p w14:paraId="3E720B75">
      <w:pPr>
        <w:shd w:val="clear" w:color="auto" w:fill="F2F2F2"/>
        <w:spacing w:before="0" w:after="0"/>
        <w:ind w:left="567"/>
        <w:jc w:val="left"/>
      </w:pPr>
      <w:r>
        <w:rPr>
          <w:rFonts w:ascii="Courier New" w:hAnsi="Courier New"/>
          <w:sz w:val="20"/>
        </w:rPr>
        <w:t>public static String loaiTamGiac(double a, double b, double c) { ... }</w:t>
      </w:r>
    </w:p>
    <w:p w14:paraId="29F4121D">
      <w:pPr>
        <w:spacing w:before="200" w:after="120"/>
        <w:jc w:val="left"/>
      </w:pPr>
      <w:r>
        <w:rPr>
          <w:rFonts w:ascii="Times New Roman" w:hAnsi="Times New Roman" w:eastAsia="Times New Roman"/>
          <w:b/>
          <w:i w:val="0"/>
          <w:sz w:val="26"/>
        </w:rPr>
        <w:t>Bài 5 – Hiển thị dãy Fibonacci</w:t>
      </w:r>
    </w:p>
    <w:p w14:paraId="19DCD6DC">
      <w:pPr>
        <w:spacing w:before="0" w:after="120"/>
        <w:jc w:val="both"/>
      </w:pPr>
      <w:r>
        <w:rPr>
          <w:rFonts w:ascii="Times New Roman" w:hAnsi="Times New Roman" w:eastAsia="Times New Roman"/>
          <w:b w:val="0"/>
          <w:i w:val="0"/>
          <w:sz w:val="26"/>
        </w:rPr>
        <w:t>Nhập n nguyên dương. In n số Fibonacci đầu tiên.</w:t>
      </w:r>
    </w:p>
    <w:p w14:paraId="5C049B84">
      <w:pPr>
        <w:spacing w:before="0" w:after="40"/>
        <w:jc w:val="both"/>
      </w:pPr>
      <w:r>
        <w:rPr>
          <w:rFonts w:ascii="Times New Roman" w:hAnsi="Times New Roman" w:eastAsia="Times New Roman"/>
          <w:b/>
          <w:i w:val="0"/>
          <w:sz w:val="26"/>
        </w:rPr>
        <w:t>Kiểm thử:</w:t>
      </w:r>
    </w:p>
    <w:p w14:paraId="1220419D">
      <w:pPr>
        <w:spacing w:before="0" w:after="40"/>
        <w:jc w:val="both"/>
      </w:pPr>
      <w:r>
        <w:rPr>
          <w:rFonts w:ascii="Times New Roman" w:hAnsi="Times New Roman" w:eastAsia="Times New Roman"/>
          <w:b w:val="0"/>
          <w:i/>
          <w:sz w:val="26"/>
        </w:rPr>
        <w:t xml:space="preserve">   n = 7 → 0 1 1 2 3 5 8</w:t>
      </w:r>
    </w:p>
    <w:p w14:paraId="00E0A72E">
      <w:pPr>
        <w:spacing w:before="80" w:after="40"/>
        <w:jc w:val="both"/>
      </w:pPr>
      <w:r>
        <w:rPr>
          <w:rFonts w:ascii="Times New Roman" w:hAnsi="Times New Roman" w:eastAsia="Times New Roman"/>
          <w:b/>
          <w:i w:val="0"/>
          <w:sz w:val="26"/>
        </w:rPr>
        <w:t>Code xử lý:</w:t>
      </w:r>
    </w:p>
    <w:p w14:paraId="26170B68">
      <w:pPr>
        <w:shd w:val="clear" w:color="auto" w:fill="F2F2F2"/>
        <w:spacing w:before="0" w:after="0"/>
        <w:ind w:left="567"/>
        <w:jc w:val="left"/>
      </w:pPr>
      <w:r>
        <w:rPr>
          <w:rFonts w:ascii="Courier New" w:hAnsi="Courier New"/>
          <w:sz w:val="20"/>
        </w:rPr>
        <w:t>public static String dayFibonacci(int n) {</w:t>
      </w:r>
    </w:p>
    <w:p w14:paraId="3F3CC95E">
      <w:pPr>
        <w:shd w:val="clear" w:color="auto" w:fill="F2F2F2"/>
        <w:spacing w:before="0" w:after="0"/>
        <w:ind w:left="567"/>
        <w:jc w:val="left"/>
      </w:pPr>
      <w:r>
        <w:rPr>
          <w:rFonts w:ascii="Courier New" w:hAnsi="Courier New"/>
          <w:sz w:val="20"/>
        </w:rPr>
        <w:t xml:space="preserve">    long a = 0, b = 1;</w:t>
      </w:r>
    </w:p>
    <w:p w14:paraId="3E438BFC">
      <w:pPr>
        <w:shd w:val="clear" w:color="auto" w:fill="F2F2F2"/>
        <w:spacing w:before="0" w:after="0"/>
        <w:ind w:left="567"/>
        <w:jc w:val="left"/>
      </w:pPr>
      <w:r>
        <w:rPr>
          <w:rFonts w:ascii="Courier New" w:hAnsi="Courier New"/>
          <w:sz w:val="20"/>
        </w:rPr>
        <w:t xml:space="preserve">    StringBuilder sb = new StringBuilder();</w:t>
      </w:r>
    </w:p>
    <w:p w14:paraId="6E64F606">
      <w:pPr>
        <w:shd w:val="clear" w:color="auto" w:fill="F2F2F2"/>
        <w:spacing w:before="0" w:after="0"/>
        <w:ind w:left="567"/>
        <w:jc w:val="left"/>
      </w:pPr>
      <w:r>
        <w:rPr>
          <w:rFonts w:ascii="Courier New" w:hAnsi="Courier New"/>
          <w:sz w:val="20"/>
        </w:rPr>
        <w:t xml:space="preserve">    for (int i = 1; i &lt;= n; i++) {</w:t>
      </w:r>
    </w:p>
    <w:p w14:paraId="6BD863FD">
      <w:pPr>
        <w:shd w:val="clear" w:color="auto" w:fill="F2F2F2"/>
        <w:spacing w:before="0" w:after="0"/>
        <w:ind w:left="567"/>
        <w:jc w:val="left"/>
      </w:pPr>
      <w:r>
        <w:rPr>
          <w:rFonts w:ascii="Courier New" w:hAnsi="Courier New"/>
          <w:sz w:val="20"/>
        </w:rPr>
        <w:t xml:space="preserve">        if (i &gt; 1) sb.append(" ");</w:t>
      </w:r>
    </w:p>
    <w:p w14:paraId="191E54C0">
      <w:pPr>
        <w:shd w:val="clear" w:color="auto" w:fill="F2F2F2"/>
        <w:spacing w:before="0" w:after="0"/>
        <w:ind w:left="567"/>
        <w:jc w:val="left"/>
      </w:pPr>
      <w:r>
        <w:rPr>
          <w:rFonts w:ascii="Courier New" w:hAnsi="Courier New"/>
          <w:sz w:val="20"/>
        </w:rPr>
        <w:t xml:space="preserve">        sb.append(a);</w:t>
      </w:r>
    </w:p>
    <w:p w14:paraId="43FF014D">
      <w:pPr>
        <w:shd w:val="clear" w:color="auto" w:fill="F2F2F2"/>
        <w:spacing w:before="0" w:after="0"/>
        <w:ind w:left="567"/>
        <w:jc w:val="left"/>
      </w:pPr>
      <w:r>
        <w:rPr>
          <w:rFonts w:ascii="Courier New" w:hAnsi="Courier New"/>
          <w:sz w:val="20"/>
        </w:rPr>
        <w:t xml:space="preserve">        long next = a + b; a = b; b = next;</w:t>
      </w:r>
    </w:p>
    <w:p w14:paraId="1D2AC28B">
      <w:pPr>
        <w:shd w:val="clear" w:color="auto" w:fill="F2F2F2"/>
        <w:spacing w:before="0" w:after="0"/>
        <w:ind w:left="567"/>
        <w:jc w:val="left"/>
      </w:pPr>
      <w:r>
        <w:rPr>
          <w:rFonts w:ascii="Courier New" w:hAnsi="Courier New"/>
          <w:sz w:val="20"/>
        </w:rPr>
        <w:t xml:space="preserve">    }</w:t>
      </w:r>
    </w:p>
    <w:p w14:paraId="4FE200D7">
      <w:pPr>
        <w:shd w:val="clear" w:color="auto" w:fill="F2F2F2"/>
        <w:spacing w:before="0" w:after="0"/>
        <w:ind w:left="567"/>
        <w:jc w:val="left"/>
      </w:pPr>
      <w:r>
        <w:rPr>
          <w:rFonts w:ascii="Courier New" w:hAnsi="Courier New"/>
          <w:sz w:val="20"/>
        </w:rPr>
        <w:t xml:space="preserve">    return sb.toString();</w:t>
      </w:r>
    </w:p>
    <w:p w14:paraId="4099CF61">
      <w:pPr>
        <w:shd w:val="clear" w:color="auto" w:fill="F2F2F2"/>
        <w:spacing w:before="0" w:after="0"/>
        <w:ind w:left="567"/>
        <w:jc w:val="left"/>
      </w:pPr>
      <w:r>
        <w:rPr>
          <w:rFonts w:ascii="Courier New" w:hAnsi="Courier New"/>
          <w:sz w:val="20"/>
        </w:rPr>
        <w:t>}</w:t>
      </w:r>
    </w:p>
    <w:p w14:paraId="385480D8">
      <w:pPr>
        <w:spacing w:before="280" w:after="120"/>
        <w:jc w:val="left"/>
      </w:pPr>
      <w:r>
        <w:rPr>
          <w:rFonts w:ascii="Times New Roman" w:hAnsi="Times New Roman" w:eastAsia="Times New Roman"/>
          <w:b/>
          <w:i w:val="0"/>
          <w:sz w:val="28"/>
        </w:rPr>
        <w:t>V. BIÊN DỊCH, CHẠY VÀ ĐÓNG GÓI JAR</w:t>
      </w:r>
    </w:p>
    <w:p w14:paraId="7D7C45CC">
      <w:pPr>
        <w:spacing w:before="0" w:after="120"/>
        <w:jc w:val="both"/>
      </w:pPr>
      <w:r>
        <w:rPr>
          <w:rFonts w:ascii="Times New Roman" w:hAnsi="Times New Roman" w:eastAsia="Times New Roman"/>
          <w:b w:val="0"/>
          <w:i w:val="0"/>
          <w:sz w:val="26"/>
        </w:rPr>
        <w:t>Quy trình từ mã nguồn đến file JAR chạy được:</w:t>
      </w:r>
    </w:p>
    <w:p w14:paraId="31D3B173">
      <w:pPr>
        <w:shd w:val="clear" w:color="auto" w:fill="F2F2F2"/>
        <w:spacing w:before="0" w:after="0"/>
        <w:ind w:left="567"/>
        <w:jc w:val="left"/>
      </w:pPr>
      <w:r>
        <w:rPr>
          <w:rFonts w:ascii="Courier New" w:hAnsi="Courier New"/>
          <w:sz w:val="20"/>
        </w:rPr>
        <w:t># Biên dịch toàn bộ mã nguồn</w:t>
      </w:r>
    </w:p>
    <w:p w14:paraId="3F297DD9">
      <w:pPr>
        <w:shd w:val="clear" w:color="auto" w:fill="F2F2F2"/>
        <w:spacing w:before="0" w:after="0"/>
        <w:ind w:left="567"/>
        <w:jc w:val="left"/>
      </w:pPr>
      <w:r>
        <w:rPr>
          <w:rFonts w:ascii="Courier New" w:hAnsi="Courier New"/>
          <w:sz w:val="20"/>
        </w:rPr>
        <w:t>$ mvn clean compile</w:t>
      </w:r>
    </w:p>
    <w:p w14:paraId="4F6E57AB">
      <w:pPr>
        <w:shd w:val="clear" w:color="auto" w:fill="F2F2F2"/>
        <w:spacing w:before="0" w:after="0"/>
        <w:ind w:left="567"/>
        <w:jc w:val="left"/>
      </w:pPr>
      <w:r>
        <w:rPr>
          <w:rFonts w:ascii="Courier New" w:hAnsi="Courier New"/>
          <w:sz w:val="20"/>
        </w:rPr>
        <w:t xml:space="preserve"> </w:t>
      </w:r>
    </w:p>
    <w:p w14:paraId="35F0F1DC">
      <w:pPr>
        <w:shd w:val="clear" w:color="auto" w:fill="F2F2F2"/>
        <w:spacing w:before="0" w:after="0"/>
        <w:ind w:left="567"/>
        <w:jc w:val="left"/>
      </w:pPr>
      <w:r>
        <w:rPr>
          <w:rFonts w:ascii="Courier New" w:hAnsi="Courier New"/>
          <w:sz w:val="20"/>
        </w:rPr>
        <w:t># Đóng gói thành file JAR</w:t>
      </w:r>
    </w:p>
    <w:p w14:paraId="060C574A">
      <w:pPr>
        <w:shd w:val="clear" w:color="auto" w:fill="F2F2F2"/>
        <w:spacing w:before="0" w:after="0"/>
        <w:ind w:left="567"/>
        <w:jc w:val="left"/>
      </w:pPr>
      <w:r>
        <w:rPr>
          <w:rFonts w:ascii="Courier New" w:hAnsi="Courier New"/>
          <w:sz w:val="20"/>
        </w:rPr>
        <w:t>$ mvn clean package</w:t>
      </w:r>
    </w:p>
    <w:p w14:paraId="6B10DD58">
      <w:pPr>
        <w:shd w:val="clear" w:color="auto" w:fill="F2F2F2"/>
        <w:spacing w:before="0" w:after="0"/>
        <w:ind w:left="567"/>
        <w:jc w:val="left"/>
      </w:pPr>
      <w:r>
        <w:rPr>
          <w:rFonts w:ascii="Courier New" w:hAnsi="Courier New"/>
          <w:sz w:val="20"/>
        </w:rPr>
        <w:t>[INFO] BUILD SUCCESS</w:t>
      </w:r>
    </w:p>
    <w:p w14:paraId="00C7B499">
      <w:pPr>
        <w:shd w:val="clear" w:color="auto" w:fill="F2F2F2"/>
        <w:spacing w:before="0" w:after="0"/>
        <w:ind w:left="567"/>
        <w:jc w:val="left"/>
      </w:pPr>
      <w:r>
        <w:rPr>
          <w:rFonts w:ascii="Courier New" w:hAnsi="Courier New"/>
          <w:sz w:val="20"/>
        </w:rPr>
        <w:t>[INFO] Total time: 2.1 s</w:t>
      </w:r>
    </w:p>
    <w:p w14:paraId="00B2B847">
      <w:pPr>
        <w:shd w:val="clear" w:color="auto" w:fill="F2F2F2"/>
        <w:spacing w:before="0" w:after="0"/>
        <w:ind w:left="567"/>
        <w:jc w:val="left"/>
      </w:pPr>
      <w:r>
        <w:rPr>
          <w:rFonts w:ascii="Courier New" w:hAnsi="Courier New"/>
          <w:sz w:val="20"/>
        </w:rPr>
        <w:t xml:space="preserve"> </w:t>
      </w:r>
    </w:p>
    <w:p w14:paraId="4203DA97">
      <w:pPr>
        <w:shd w:val="clear" w:color="auto" w:fill="F2F2F2"/>
        <w:spacing w:before="0" w:after="0"/>
        <w:ind w:left="567"/>
        <w:jc w:val="left"/>
      </w:pPr>
      <w:r>
        <w:rPr>
          <w:rFonts w:ascii="Courier New" w:hAnsi="Courier New"/>
          <w:sz w:val="20"/>
        </w:rPr>
        <w:t># Chạy file JAR bằng JVM</w:t>
      </w:r>
    </w:p>
    <w:p w14:paraId="214997A7">
      <w:pPr>
        <w:shd w:val="clear" w:color="auto" w:fill="F2F2F2"/>
        <w:spacing w:before="0" w:after="0"/>
        <w:ind w:left="567"/>
        <w:jc w:val="left"/>
      </w:pPr>
      <w:r>
        <w:rPr>
          <w:rFonts w:ascii="Courier New" w:hAnsi="Courier New"/>
          <w:sz w:val="20"/>
        </w:rPr>
        <w:t>$ java -jar target/lab01-java-console-1.0-SNAPSHOT.jar</w:t>
      </w:r>
    </w:p>
    <w:p w14:paraId="37ED3590">
      <w:pPr>
        <w:shd w:val="clear" w:color="auto" w:fill="F2F2F2"/>
        <w:spacing w:before="0" w:after="0"/>
        <w:ind w:left="567"/>
        <w:jc w:val="left"/>
      </w:pPr>
      <w:r>
        <w:rPr>
          <w:rFonts w:ascii="Courier New" w:hAnsi="Courier New"/>
          <w:sz w:val="20"/>
        </w:rPr>
        <w:t>========== LAB 1 - JAVA SE CONSOLE ==========</w:t>
      </w:r>
    </w:p>
    <w:p w14:paraId="6467428D">
      <w:pPr>
        <w:shd w:val="clear" w:color="auto" w:fill="F2F2F2"/>
        <w:spacing w:before="0" w:after="0"/>
        <w:ind w:left="567"/>
        <w:jc w:val="left"/>
      </w:pPr>
      <w:r>
        <w:rPr>
          <w:rFonts w:ascii="Courier New" w:hAnsi="Courier New"/>
          <w:sz w:val="20"/>
        </w:rPr>
        <w:t>1. Tinh S = 2 + 4 + ... + n</w:t>
      </w:r>
    </w:p>
    <w:p w14:paraId="2CF7E56A">
      <w:pPr>
        <w:shd w:val="clear" w:color="auto" w:fill="F2F2F2"/>
        <w:spacing w:before="0" w:after="0"/>
        <w:ind w:left="567"/>
        <w:jc w:val="left"/>
      </w:pPr>
      <w:r>
        <w:rPr>
          <w:rFonts w:ascii="Courier New" w:hAnsi="Courier New"/>
          <w:sz w:val="20"/>
        </w:rPr>
        <w:t>2. Tinh S = 1 + 1/2 + ... + 1/n</w:t>
      </w:r>
    </w:p>
    <w:p w14:paraId="338E6FEC">
      <w:pPr>
        <w:shd w:val="clear" w:color="auto" w:fill="F2F2F2"/>
        <w:spacing w:before="0" w:after="0"/>
        <w:ind w:left="567"/>
        <w:jc w:val="left"/>
      </w:pPr>
      <w:r>
        <w:rPr>
          <w:rFonts w:ascii="Courier New" w:hAnsi="Courier New"/>
          <w:sz w:val="20"/>
        </w:rPr>
        <w:t>3. Kiem tra so nguyen to</w:t>
      </w:r>
    </w:p>
    <w:p w14:paraId="58469767">
      <w:pPr>
        <w:shd w:val="clear" w:color="auto" w:fill="F2F2F2"/>
        <w:spacing w:before="0" w:after="0"/>
        <w:ind w:left="567"/>
        <w:jc w:val="left"/>
      </w:pPr>
      <w:r>
        <w:rPr>
          <w:rFonts w:ascii="Courier New" w:hAnsi="Courier New"/>
          <w:sz w:val="20"/>
        </w:rPr>
        <w:t>4. Kiem tra va phan loai tam giac</w:t>
      </w:r>
    </w:p>
    <w:p w14:paraId="1F036223">
      <w:pPr>
        <w:shd w:val="clear" w:color="auto" w:fill="F2F2F2"/>
        <w:spacing w:before="0" w:after="0"/>
        <w:ind w:left="567"/>
        <w:jc w:val="left"/>
      </w:pPr>
      <w:r>
        <w:rPr>
          <w:rFonts w:ascii="Courier New" w:hAnsi="Courier New"/>
          <w:sz w:val="20"/>
        </w:rPr>
        <w:t>5. Hien thi n so Fibonacci dau tien</w:t>
      </w:r>
    </w:p>
    <w:p w14:paraId="6AE74DA5">
      <w:pPr>
        <w:shd w:val="clear" w:color="auto" w:fill="F2F2F2"/>
        <w:spacing w:before="0" w:after="0"/>
        <w:ind w:left="567"/>
        <w:jc w:val="left"/>
      </w:pPr>
      <w:r>
        <w:rPr>
          <w:rFonts w:ascii="Courier New" w:hAnsi="Courier New"/>
          <w:sz w:val="20"/>
        </w:rPr>
        <w:t>0. Thoat</w:t>
      </w:r>
    </w:p>
    <w:p w14:paraId="6234CDE9">
      <w:pPr>
        <w:shd w:val="clear" w:color="auto" w:fill="F2F2F2"/>
        <w:spacing w:before="0" w:after="0"/>
        <w:ind w:left="567"/>
        <w:jc w:val="left"/>
      </w:pPr>
      <w:r>
        <w:rPr>
          <w:rFonts w:ascii="Courier New" w:hAnsi="Courier New"/>
          <w:sz w:val="20"/>
        </w:rPr>
        <w:t>=============================================</w:t>
      </w:r>
    </w:p>
    <w:p w14:paraId="535B4518">
      <w:pPr>
        <w:shd w:val="clear" w:color="auto" w:fill="F2F2F2"/>
        <w:spacing w:before="0" w:after="0"/>
        <w:ind w:left="567"/>
        <w:jc w:val="left"/>
      </w:pPr>
      <w:r>
        <w:rPr>
          <w:rFonts w:ascii="Courier New" w:hAnsi="Courier New"/>
          <w:sz w:val="20"/>
        </w:rPr>
        <w:t>Chon bai tap: 1</w:t>
      </w:r>
    </w:p>
    <w:p w14:paraId="4C9A8964">
      <w:pPr>
        <w:shd w:val="clear" w:color="auto" w:fill="F2F2F2"/>
        <w:spacing w:before="0" w:after="0"/>
        <w:ind w:left="567"/>
        <w:jc w:val="left"/>
      </w:pPr>
      <w:r>
        <w:rPr>
          <w:rFonts w:ascii="Courier New" w:hAnsi="Courier New"/>
          <w:sz w:val="20"/>
        </w:rPr>
        <w:t>Nhap n: 10</w:t>
      </w:r>
    </w:p>
    <w:p w14:paraId="5B84C5C4">
      <w:pPr>
        <w:shd w:val="clear" w:color="auto" w:fill="F2F2F2"/>
        <w:spacing w:before="0" w:after="0"/>
        <w:ind w:left="567"/>
        <w:jc w:val="left"/>
      </w:pPr>
      <w:r>
        <w:rPr>
          <w:rFonts w:ascii="Courier New" w:hAnsi="Courier New"/>
          <w:sz w:val="20"/>
        </w:rPr>
        <w:t>S = 30</w:t>
      </w:r>
    </w:p>
    <w:p w14:paraId="32575500">
      <w:pPr>
        <w:spacing w:before="160" w:after="80"/>
        <w:jc w:val="both"/>
      </w:pPr>
      <w:r>
        <w:rPr>
          <w:rFonts w:ascii="Times New Roman" w:hAnsi="Times New Roman" w:eastAsia="Times New Roman"/>
          <w:b/>
          <w:i w:val="0"/>
          <w:sz w:val="26"/>
        </w:rPr>
        <w:t>Quy trình biên dịch và chạy:</w:t>
      </w:r>
    </w:p>
    <w:p w14:paraId="289C6697">
      <w:pPr>
        <w:shd w:val="clear" w:color="auto" w:fill="F2F2F2"/>
        <w:spacing w:before="0" w:after="0"/>
        <w:ind w:left="567"/>
        <w:jc w:val="left"/>
      </w:pPr>
      <w:r>
        <w:rPr>
          <w:rFonts w:ascii="Courier New" w:hAnsi="Courier New"/>
          <w:sz w:val="20"/>
        </w:rPr>
        <w:t>.java  ──(javac)──►  .class (bytecode)  ──(JVM/JIT)──►  Thực thi</w:t>
      </w:r>
    </w:p>
    <w:p w14:paraId="381039DD">
      <w:pPr>
        <w:shd w:val="clear" w:color="auto" w:fill="F2F2F2"/>
        <w:spacing w:before="0" w:after="0"/>
        <w:ind w:left="567"/>
        <w:jc w:val="left"/>
      </w:pPr>
      <w:r>
        <w:rPr>
          <w:rFonts w:ascii="Courier New" w:hAnsi="Courier New"/>
          <w:sz w:val="20"/>
        </w:rPr>
        <w:t xml:space="preserve">                                         ──(jar)──►  .jar  ──(java -jar)──►  Thực thi</w:t>
      </w:r>
    </w:p>
    <w:p w14:paraId="461E00F8">
      <w:pPr>
        <w:spacing w:before="280" w:after="120"/>
        <w:jc w:val="left"/>
      </w:pPr>
      <w:r>
        <w:rPr>
          <w:rFonts w:ascii="Times New Roman" w:hAnsi="Times New Roman" w:eastAsia="Times New Roman"/>
          <w:b/>
          <w:i w:val="0"/>
          <w:sz w:val="28"/>
        </w:rPr>
        <w:t>VI. KẾT QUẢ VÀ NHẬN XÉT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09599B3">
        <w:tc>
          <w:tcPr>
            <w:tcW w:w="3135" w:type="dxa"/>
            <w:shd w:val="clear" w:color="auto" w:fill="1F4E79"/>
          </w:tcPr>
          <w:p w14:paraId="4F793835">
            <w:pPr>
              <w:spacing w:after="0" w:line="240" w:lineRule="auto"/>
              <w:jc w:val="center"/>
            </w:pPr>
            <w:r>
              <w:rPr>
                <w:rFonts w:ascii="Times New Roman" w:hAnsi="Times New Roman" w:eastAsia="Times New Roman"/>
                <w:b/>
                <w:i w:val="0"/>
                <w:color w:val="FFFFFF"/>
                <w:sz w:val="24"/>
              </w:rPr>
              <w:t>STT</w:t>
            </w:r>
          </w:p>
        </w:tc>
        <w:tc>
          <w:tcPr>
            <w:tcW w:w="3135" w:type="dxa"/>
            <w:shd w:val="clear" w:color="auto" w:fill="1F4E79"/>
          </w:tcPr>
          <w:p w14:paraId="3D25A0B2">
            <w:pPr>
              <w:spacing w:after="0" w:line="240" w:lineRule="auto"/>
              <w:jc w:val="center"/>
            </w:pPr>
            <w:r>
              <w:rPr>
                <w:rFonts w:ascii="Times New Roman" w:hAnsi="Times New Roman" w:eastAsia="Times New Roman"/>
                <w:b/>
                <w:i w:val="0"/>
                <w:color w:val="FFFFFF"/>
                <w:sz w:val="24"/>
              </w:rPr>
              <w:t>Tiêu chí</w:t>
            </w:r>
          </w:p>
        </w:tc>
        <w:tc>
          <w:tcPr>
            <w:tcW w:w="3135" w:type="dxa"/>
            <w:shd w:val="clear" w:color="auto" w:fill="1F4E79"/>
          </w:tcPr>
          <w:p w14:paraId="63021AE6">
            <w:pPr>
              <w:spacing w:after="0" w:line="240" w:lineRule="auto"/>
              <w:jc w:val="center"/>
            </w:pPr>
            <w:r>
              <w:rPr>
                <w:rFonts w:ascii="Times New Roman" w:hAnsi="Times New Roman" w:eastAsia="Times New Roman"/>
                <w:b/>
                <w:i w:val="0"/>
                <w:color w:val="FFFFFF"/>
                <w:sz w:val="24"/>
              </w:rPr>
              <w:t>Kết quả</w:t>
            </w:r>
          </w:p>
        </w:tc>
      </w:tr>
      <w:tr w14:paraId="2376490E">
        <w:tc>
          <w:tcPr>
            <w:tcW w:w="3135" w:type="dxa"/>
          </w:tcPr>
          <w:p w14:paraId="4E057169">
            <w:pPr>
              <w:spacing w:after="0" w:line="240" w:lineRule="auto"/>
              <w:jc w:val="center"/>
            </w:pPr>
            <w:r>
              <w:rPr>
                <w:rFonts w:ascii="Times New Roman" w:hAnsi="Times New Roman" w:eastAsia="Times New Roman"/>
                <w:b w:val="0"/>
                <w:i w:val="0"/>
                <w:sz w:val="24"/>
              </w:rPr>
              <w:t>1</w:t>
            </w:r>
          </w:p>
        </w:tc>
        <w:tc>
          <w:tcPr>
            <w:tcW w:w="3135" w:type="dxa"/>
          </w:tcPr>
          <w:p w14:paraId="2CE64200">
            <w:pPr>
              <w:spacing w:after="0" w:line="240" w:lineRule="auto"/>
            </w:pPr>
            <w:r>
              <w:rPr>
                <w:rFonts w:ascii="Times New Roman" w:hAnsi="Times New Roman" w:eastAsia="Times New Roman"/>
                <w:b w:val="0"/>
                <w:i w:val="0"/>
                <w:sz w:val="24"/>
              </w:rPr>
              <w:t>Kiểm tra môi trường (JDK, Maven, JAVA_HOME)</w:t>
            </w:r>
          </w:p>
        </w:tc>
        <w:tc>
          <w:tcPr>
            <w:tcW w:w="3135" w:type="dxa"/>
          </w:tcPr>
          <w:p w14:paraId="4D848105">
            <w:pPr>
              <w:spacing w:after="0" w:line="240" w:lineRule="auto"/>
            </w:pPr>
            <w:r>
              <w:rPr>
                <w:rFonts w:ascii="Times New Roman" w:hAnsi="Times New Roman" w:eastAsia="Times New Roman"/>
                <w:b w:val="0"/>
                <w:i w:val="0"/>
                <w:sz w:val="24"/>
              </w:rPr>
              <w:t>✓ Hoàn thành</w:t>
            </w:r>
          </w:p>
        </w:tc>
      </w:tr>
      <w:tr w14:paraId="06CC1C19">
        <w:tc>
          <w:tcPr>
            <w:tcW w:w="3135" w:type="dxa"/>
          </w:tcPr>
          <w:p w14:paraId="14FED3A0">
            <w:pPr>
              <w:spacing w:after="0" w:line="240" w:lineRule="auto"/>
              <w:jc w:val="center"/>
            </w:pPr>
            <w:r>
              <w:rPr>
                <w:rFonts w:ascii="Times New Roman" w:hAnsi="Times New Roman" w:eastAsia="Times New Roman"/>
                <w:b w:val="0"/>
                <w:i w:val="0"/>
                <w:sz w:val="24"/>
              </w:rPr>
              <w:t>2</w:t>
            </w:r>
          </w:p>
        </w:tc>
        <w:tc>
          <w:tcPr>
            <w:tcW w:w="3135" w:type="dxa"/>
          </w:tcPr>
          <w:p w14:paraId="79EB823B">
            <w:pPr>
              <w:spacing w:after="0" w:line="240" w:lineRule="auto"/>
            </w:pPr>
            <w:r>
              <w:rPr>
                <w:rFonts w:ascii="Times New Roman" w:hAnsi="Times New Roman" w:eastAsia="Times New Roman"/>
                <w:b w:val="0"/>
                <w:i w:val="0"/>
                <w:sz w:val="24"/>
              </w:rPr>
              <w:t>Cấu trúc Maven project đúng chuẩn</w:t>
            </w:r>
          </w:p>
        </w:tc>
        <w:tc>
          <w:tcPr>
            <w:tcW w:w="3135" w:type="dxa"/>
          </w:tcPr>
          <w:p w14:paraId="4FCD8A33">
            <w:pPr>
              <w:spacing w:after="0" w:line="240" w:lineRule="auto"/>
            </w:pPr>
            <w:r>
              <w:rPr>
                <w:rFonts w:ascii="Times New Roman" w:hAnsi="Times New Roman" w:eastAsia="Times New Roman"/>
                <w:b w:val="0"/>
                <w:i w:val="0"/>
                <w:sz w:val="24"/>
              </w:rPr>
              <w:t>✓ Hoàn thành</w:t>
            </w:r>
          </w:p>
        </w:tc>
      </w:tr>
      <w:tr w14:paraId="45BE9FB0">
        <w:tc>
          <w:tcPr>
            <w:tcW w:w="3135" w:type="dxa"/>
          </w:tcPr>
          <w:p w14:paraId="20BEA53C">
            <w:pPr>
              <w:spacing w:after="0" w:line="240" w:lineRule="auto"/>
              <w:jc w:val="center"/>
            </w:pPr>
            <w:r>
              <w:rPr>
                <w:rFonts w:ascii="Times New Roman" w:hAnsi="Times New Roman" w:eastAsia="Times New Roman"/>
                <w:b w:val="0"/>
                <w:i w:val="0"/>
                <w:sz w:val="24"/>
              </w:rPr>
              <w:t>3</w:t>
            </w:r>
          </w:p>
        </w:tc>
        <w:tc>
          <w:tcPr>
            <w:tcW w:w="3135" w:type="dxa"/>
          </w:tcPr>
          <w:p w14:paraId="5EB26ED1">
            <w:pPr>
              <w:spacing w:after="0" w:line="240" w:lineRule="auto"/>
            </w:pPr>
            <w:r>
              <w:rPr>
                <w:rFonts w:ascii="Times New Roman" w:hAnsi="Times New Roman" w:eastAsia="Times New Roman"/>
                <w:b w:val="0"/>
                <w:i w:val="0"/>
                <w:sz w:val="24"/>
              </w:rPr>
              <w:t>Lớp So – 5 phương thức xử lý</w:t>
            </w:r>
          </w:p>
        </w:tc>
        <w:tc>
          <w:tcPr>
            <w:tcW w:w="3135" w:type="dxa"/>
          </w:tcPr>
          <w:p w14:paraId="65072315">
            <w:pPr>
              <w:spacing w:after="0" w:line="240" w:lineRule="auto"/>
            </w:pPr>
            <w:r>
              <w:rPr>
                <w:rFonts w:ascii="Times New Roman" w:hAnsi="Times New Roman" w:eastAsia="Times New Roman"/>
                <w:b w:val="0"/>
                <w:i w:val="0"/>
                <w:sz w:val="24"/>
              </w:rPr>
              <w:t>✓ Hoàn thành</w:t>
            </w:r>
          </w:p>
        </w:tc>
      </w:tr>
      <w:tr w14:paraId="43CDB4B9">
        <w:tc>
          <w:tcPr>
            <w:tcW w:w="3135" w:type="dxa"/>
          </w:tcPr>
          <w:p w14:paraId="0AC6F81C">
            <w:pPr>
              <w:spacing w:after="0" w:line="240" w:lineRule="auto"/>
              <w:jc w:val="center"/>
            </w:pPr>
            <w:r>
              <w:rPr>
                <w:rFonts w:ascii="Times New Roman" w:hAnsi="Times New Roman" w:eastAsia="Times New Roman"/>
                <w:b w:val="0"/>
                <w:i w:val="0"/>
                <w:sz w:val="24"/>
              </w:rPr>
              <w:t>4</w:t>
            </w:r>
          </w:p>
        </w:tc>
        <w:tc>
          <w:tcPr>
            <w:tcW w:w="3135" w:type="dxa"/>
          </w:tcPr>
          <w:p w14:paraId="1E054DD7">
            <w:pPr>
              <w:spacing w:after="0" w:line="240" w:lineRule="auto"/>
            </w:pPr>
            <w:r>
              <w:rPr>
                <w:rFonts w:ascii="Times New Roman" w:hAnsi="Times New Roman" w:eastAsia="Times New Roman"/>
                <w:b w:val="0"/>
                <w:i w:val="0"/>
                <w:sz w:val="24"/>
              </w:rPr>
              <w:t>Bài 1: Tổng số chẵn</w:t>
            </w:r>
          </w:p>
        </w:tc>
        <w:tc>
          <w:tcPr>
            <w:tcW w:w="3135" w:type="dxa"/>
          </w:tcPr>
          <w:p w14:paraId="333C44A6">
            <w:pPr>
              <w:spacing w:after="0" w:line="240" w:lineRule="auto"/>
            </w:pPr>
            <w:r>
              <w:rPr>
                <w:rFonts w:ascii="Times New Roman" w:hAnsi="Times New Roman" w:eastAsia="Times New Roman"/>
                <w:b w:val="0"/>
                <w:i w:val="0"/>
                <w:sz w:val="24"/>
              </w:rPr>
              <w:t>✓ n=10 → S=30</w:t>
            </w:r>
          </w:p>
        </w:tc>
      </w:tr>
      <w:tr w14:paraId="6053B36C">
        <w:tc>
          <w:tcPr>
            <w:tcW w:w="3135" w:type="dxa"/>
          </w:tcPr>
          <w:p w14:paraId="2D936450">
            <w:pPr>
              <w:spacing w:after="0" w:line="240" w:lineRule="auto"/>
              <w:jc w:val="center"/>
            </w:pPr>
            <w:r>
              <w:rPr>
                <w:rFonts w:ascii="Times New Roman" w:hAnsi="Times New Roman" w:eastAsia="Times New Roman"/>
                <w:b w:val="0"/>
                <w:i w:val="0"/>
                <w:sz w:val="24"/>
              </w:rPr>
              <w:t>5</w:t>
            </w:r>
          </w:p>
        </w:tc>
        <w:tc>
          <w:tcPr>
            <w:tcW w:w="3135" w:type="dxa"/>
          </w:tcPr>
          <w:p w14:paraId="52789EE2">
            <w:pPr>
              <w:spacing w:after="0" w:line="240" w:lineRule="auto"/>
            </w:pPr>
            <w:r>
              <w:rPr>
                <w:rFonts w:ascii="Times New Roman" w:hAnsi="Times New Roman" w:eastAsia="Times New Roman"/>
                <w:b w:val="0"/>
                <w:i w:val="0"/>
                <w:sz w:val="24"/>
              </w:rPr>
              <w:t>Bài 2: Tổng nghịch đảo</w:t>
            </w:r>
          </w:p>
        </w:tc>
        <w:tc>
          <w:tcPr>
            <w:tcW w:w="3135" w:type="dxa"/>
          </w:tcPr>
          <w:p w14:paraId="62BBE2D3">
            <w:pPr>
              <w:spacing w:after="0" w:line="240" w:lineRule="auto"/>
            </w:pPr>
            <w:r>
              <w:rPr>
                <w:rFonts w:ascii="Times New Roman" w:hAnsi="Times New Roman" w:eastAsia="Times New Roman"/>
                <w:b w:val="0"/>
                <w:i w:val="0"/>
                <w:sz w:val="24"/>
              </w:rPr>
              <w:t>✓ n=4 → 2.0833</w:t>
            </w:r>
          </w:p>
        </w:tc>
      </w:tr>
      <w:tr w14:paraId="67025A42">
        <w:tc>
          <w:tcPr>
            <w:tcW w:w="3135" w:type="dxa"/>
          </w:tcPr>
          <w:p w14:paraId="10C8460A">
            <w:pPr>
              <w:spacing w:after="0" w:line="240" w:lineRule="auto"/>
              <w:jc w:val="center"/>
            </w:pPr>
            <w:r>
              <w:rPr>
                <w:rFonts w:ascii="Times New Roman" w:hAnsi="Times New Roman" w:eastAsia="Times New Roman"/>
                <w:b w:val="0"/>
                <w:i w:val="0"/>
                <w:sz w:val="24"/>
              </w:rPr>
              <w:t>6</w:t>
            </w:r>
          </w:p>
        </w:tc>
        <w:tc>
          <w:tcPr>
            <w:tcW w:w="3135" w:type="dxa"/>
          </w:tcPr>
          <w:p w14:paraId="6ABCCED9">
            <w:pPr>
              <w:spacing w:after="0" w:line="240" w:lineRule="auto"/>
            </w:pPr>
            <w:r>
              <w:rPr>
                <w:rFonts w:ascii="Times New Roman" w:hAnsi="Times New Roman" w:eastAsia="Times New Roman"/>
                <w:b w:val="0"/>
                <w:i w:val="0"/>
                <w:sz w:val="24"/>
              </w:rPr>
              <w:t>Bài 3: Số nguyên tố</w:t>
            </w:r>
          </w:p>
        </w:tc>
        <w:tc>
          <w:tcPr>
            <w:tcW w:w="3135" w:type="dxa"/>
          </w:tcPr>
          <w:p w14:paraId="5E5A2737">
            <w:pPr>
              <w:spacing w:after="0" w:line="240" w:lineRule="auto"/>
            </w:pPr>
            <w:r>
              <w:rPr>
                <w:rFonts w:ascii="Times New Roman" w:hAnsi="Times New Roman" w:eastAsia="Times New Roman"/>
                <w:b w:val="0"/>
                <w:i w:val="0"/>
                <w:sz w:val="24"/>
              </w:rPr>
              <w:t>✓ 17 → nguyên tố</w:t>
            </w:r>
          </w:p>
        </w:tc>
      </w:tr>
      <w:tr w14:paraId="32A31CCD">
        <w:tc>
          <w:tcPr>
            <w:tcW w:w="3135" w:type="dxa"/>
          </w:tcPr>
          <w:p w14:paraId="0B9AAAD2">
            <w:pPr>
              <w:spacing w:after="0" w:line="240" w:lineRule="auto"/>
              <w:jc w:val="center"/>
            </w:pPr>
            <w:r>
              <w:rPr>
                <w:rFonts w:ascii="Times New Roman" w:hAnsi="Times New Roman" w:eastAsia="Times New Roman"/>
                <w:b w:val="0"/>
                <w:i w:val="0"/>
                <w:sz w:val="24"/>
              </w:rPr>
              <w:t>7</w:t>
            </w:r>
          </w:p>
        </w:tc>
        <w:tc>
          <w:tcPr>
            <w:tcW w:w="3135" w:type="dxa"/>
          </w:tcPr>
          <w:p w14:paraId="237507FC">
            <w:pPr>
              <w:spacing w:after="0" w:line="240" w:lineRule="auto"/>
            </w:pPr>
            <w:r>
              <w:rPr>
                <w:rFonts w:ascii="Times New Roman" w:hAnsi="Times New Roman" w:eastAsia="Times New Roman"/>
                <w:b w:val="0"/>
                <w:i w:val="0"/>
                <w:sz w:val="24"/>
              </w:rPr>
              <w:t>Bài 4: Tam giác</w:t>
            </w:r>
          </w:p>
        </w:tc>
        <w:tc>
          <w:tcPr>
            <w:tcW w:w="3135" w:type="dxa"/>
          </w:tcPr>
          <w:p w14:paraId="2FADF5FF">
            <w:pPr>
              <w:spacing w:after="0" w:line="240" w:lineRule="auto"/>
            </w:pPr>
            <w:r>
              <w:rPr>
                <w:rFonts w:ascii="Times New Roman" w:hAnsi="Times New Roman" w:eastAsia="Times New Roman"/>
                <w:b w:val="0"/>
                <w:i w:val="0"/>
                <w:sz w:val="24"/>
              </w:rPr>
              <w:t>✓ 3,4,5 → vuông</w:t>
            </w:r>
          </w:p>
        </w:tc>
      </w:tr>
    </w:tbl>
    <w:p w14:paraId="63985C3A">
      <w:pPr>
        <w:spacing w:before="160" w:after="120"/>
        <w:jc w:val="both"/>
      </w:pPr>
      <w:r>
        <w:rPr>
          <w:rFonts w:ascii="Times New Roman" w:hAnsi="Times New Roman" w:eastAsia="Times New Roman"/>
          <w:b w:val="0"/>
          <w:i w:val="0"/>
          <w:sz w:val="26"/>
        </w:rPr>
        <w:t>Qua bài lab, sinh viên nắm được toàn bộ quy trình phát triển ứng dụng Java SE Console: từ kiểm tra môi trường JDK/Maven, tổ chức mã nguồn theo package trong Maven project, biên dịch bytecode qua javac, thực thi bằng JVM (có JIT tối ưu), đến đóng gói thành file .jar chạy bằng lệnh java -jar. Đây là nền tảng quan trọng của Chương 1 học phần Công nghệ Java.</w:t>
      </w:r>
    </w:p>
    <w:p w14:paraId="4D873A36">
      <w:pPr>
        <w:spacing w:before="280" w:after="120"/>
        <w:jc w:val="left"/>
      </w:pPr>
      <w:r>
        <w:rPr>
          <w:rFonts w:ascii="Times New Roman" w:hAnsi="Times New Roman" w:eastAsia="Times New Roman"/>
          <w:b/>
          <w:i w:val="0"/>
          <w:sz w:val="28"/>
        </w:rPr>
        <w:t>VII. TRẢ LỜI CÂU HỎI CỦNG CỐ</w:t>
      </w:r>
    </w:p>
    <w:p w14:paraId="5DE36AC0">
      <w:pPr>
        <w:spacing w:before="120" w:after="40"/>
        <w:jc w:val="both"/>
      </w:pPr>
      <w:r>
        <w:rPr>
          <w:rFonts w:ascii="Times New Roman" w:hAnsi="Times New Roman" w:eastAsia="Times New Roman"/>
          <w:b/>
          <w:i w:val="0"/>
          <w:sz w:val="26"/>
        </w:rPr>
        <w:t>1. JDK khác JRE ở điểm nào?</w:t>
      </w:r>
    </w:p>
    <w:p w14:paraId="487B1AF3">
      <w:pPr>
        <w:spacing w:before="0" w:after="80"/>
        <w:jc w:val="both"/>
      </w:pPr>
      <w:r>
        <w:rPr>
          <w:rFonts w:ascii="Times New Roman" w:hAnsi="Times New Roman" w:eastAsia="Times New Roman"/>
          <w:b w:val="0"/>
          <w:i w:val="0"/>
          <w:sz w:val="26"/>
        </w:rPr>
        <w:t>JDK (Java Development Kit) bao gồm javac, java, jar và các công cụ phát triển – dành cho lập trình viên. JRE (Java Runtime Environment) chỉ gồm JVM và thư viện chuẩn để chạy ứng dụng – dành cho người dùng cuối.</w:t>
      </w:r>
    </w:p>
    <w:p w14:paraId="21E7A440">
      <w:pPr>
        <w:spacing w:before="120" w:after="40"/>
        <w:jc w:val="both"/>
      </w:pPr>
      <w:r>
        <w:rPr>
          <w:rFonts w:ascii="Times New Roman" w:hAnsi="Times New Roman" w:eastAsia="Times New Roman"/>
          <w:b/>
          <w:i w:val="0"/>
          <w:sz w:val="26"/>
        </w:rPr>
        <w:t>2. JVM có vai trò gì khi chạy .class hoặc .jar?</w:t>
      </w:r>
    </w:p>
    <w:p w14:paraId="5329F010">
      <w:pPr>
        <w:spacing w:before="0" w:after="80"/>
        <w:jc w:val="both"/>
      </w:pPr>
      <w:r>
        <w:rPr>
          <w:rFonts w:ascii="Times New Roman" w:hAnsi="Times New Roman" w:eastAsia="Times New Roman"/>
          <w:b w:val="0"/>
          <w:i w:val="0"/>
          <w:sz w:val="26"/>
        </w:rPr>
        <w:t>JVM đọc bytecode (.class) và thực thi trên nền tảng hiện tại. Nhờ JVM, bytecode Java có thể chạy trên mọi hệ điều hành mà không cần biên dịch lại ("Write Once, Run Anywhere").</w:t>
      </w:r>
    </w:p>
    <w:p w14:paraId="161C3DDE">
      <w:pPr>
        <w:spacing w:before="120" w:after="40"/>
        <w:jc w:val="both"/>
      </w:pPr>
      <w:r>
        <w:rPr>
          <w:rFonts w:ascii="Times New Roman" w:hAnsi="Times New Roman" w:eastAsia="Times New Roman"/>
          <w:b/>
          <w:i w:val="0"/>
          <w:sz w:val="26"/>
        </w:rPr>
        <w:t>3. JIT giúp gì cho quá trình thực thi?</w:t>
      </w:r>
    </w:p>
    <w:p w14:paraId="317A2E43">
      <w:pPr>
        <w:spacing w:before="0" w:after="80"/>
        <w:jc w:val="both"/>
      </w:pPr>
      <w:r>
        <w:rPr>
          <w:rFonts w:ascii="Times New Roman" w:hAnsi="Times New Roman" w:eastAsia="Times New Roman"/>
          <w:b w:val="0"/>
          <w:i w:val="0"/>
          <w:sz w:val="26"/>
        </w:rPr>
        <w:t>JIT (Just-In-Time Compiler) là một phần của JVM, biên dịch các đoạn bytecode được dùng nhiều thành mã máy native ngay khi chạy, giúp tăng tốc độ thực thi đáng kể.</w:t>
      </w:r>
    </w:p>
    <w:p w14:paraId="1E001CD1">
      <w:pPr>
        <w:spacing w:before="120" w:after="40"/>
        <w:jc w:val="both"/>
      </w:pPr>
      <w:r>
        <w:rPr>
          <w:rFonts w:ascii="Times New Roman" w:hAnsi="Times New Roman" w:eastAsia="Times New Roman"/>
          <w:b/>
          <w:i w:val="0"/>
          <w:sz w:val="26"/>
        </w:rPr>
        <w:t>4. Maven giải quyết vấn đề gì?</w:t>
      </w:r>
    </w:p>
    <w:p w14:paraId="1BF0D2B8">
      <w:pPr>
        <w:spacing w:before="0" w:after="80"/>
        <w:jc w:val="both"/>
      </w:pPr>
      <w:r>
        <w:rPr>
          <w:rFonts w:ascii="Times New Roman" w:hAnsi="Times New Roman" w:eastAsia="Times New Roman"/>
          <w:b w:val="0"/>
          <w:i w:val="0"/>
          <w:sz w:val="26"/>
        </w:rPr>
        <w:t>Maven chuẩn hóa cấu trúc dự án, tự động quản lý dependency, cung cấp vòng đời build (compile → test → package) và đóng gói ứng dụng thành JAR/WAR qua lệnh mvn clean package.</w:t>
      </w:r>
    </w:p>
    <w:p w14:paraId="57A0C89E">
      <w:pPr>
        <w:spacing w:before="120" w:after="40"/>
        <w:jc w:val="both"/>
      </w:pPr>
      <w:r>
        <w:rPr>
          <w:rFonts w:ascii="Times New Roman" w:hAnsi="Times New Roman" w:eastAsia="Times New Roman"/>
          <w:b/>
          <w:i w:val="0"/>
          <w:sz w:val="26"/>
        </w:rPr>
        <w:t>5. Ứng dụng thuộc Java SE, Jakarta EE hay Spring?</w:t>
      </w:r>
    </w:p>
    <w:p w14:paraId="3DB7C3C7">
      <w:pPr>
        <w:spacing w:before="0" w:after="80"/>
        <w:jc w:val="both"/>
      </w:pPr>
      <w:r>
        <w:rPr>
          <w:rFonts w:ascii="Times New Roman" w:hAnsi="Times New Roman" w:eastAsia="Times New Roman"/>
          <w:b w:val="0"/>
          <w:i w:val="0"/>
          <w:sz w:val="26"/>
        </w:rPr>
        <w:t>Thuộc Java SE – vì chỉ dùng thư viện chuẩn (java.util.Scanner), chạy trên console, không dùng Servlet, Spring Container hay bất kỳ framework nào.</w:t>
      </w:r>
    </w:p>
    <w:p w14:paraId="0C84B9FB">
      <w:pPr>
        <w:spacing w:before="120" w:after="40"/>
        <w:jc w:val="both"/>
      </w:pPr>
      <w:r>
        <w:rPr>
          <w:rFonts w:ascii="Times New Roman" w:hAnsi="Times New Roman" w:eastAsia="Times New Roman"/>
          <w:b/>
          <w:i w:val="0"/>
          <w:sz w:val="26"/>
        </w:rPr>
        <w:t>6. Quy trình từ So.java/App.java đến JAR chạy được?</w:t>
      </w:r>
    </w:p>
    <w:p w14:paraId="4BC63772">
      <w:pPr>
        <w:spacing w:before="0" w:after="80"/>
        <w:jc w:val="both"/>
      </w:pPr>
      <w:r>
        <w:rPr>
          <w:rFonts w:ascii="Times New Roman" w:hAnsi="Times New Roman" w:eastAsia="Times New Roman"/>
          <w:b w:val="0"/>
          <w:i w:val="0"/>
          <w:sz w:val="26"/>
        </w:rPr>
        <w:t>.java ──(javac)──► .class (bytecode) ──(mvn package/jar)──► .jar ──(java -jar + JVM)──► Thực thi</w:t>
      </w:r>
      <w:bookmarkStart w:id="0" w:name="_GoBack"/>
      <w:bookmarkEnd w:id="0"/>
    </w:p>
    <w:sectPr>
      <w:pgSz w:w="12240" w:h="15840"/>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C25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Ech Con</cp:lastModifiedBy>
  <dcterms:modified xsi:type="dcterms:W3CDTF">2026-08-06T16:28:06Z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C0C78BB9AF104C59A653746AF9664368_42</vt:lpwstr>
  </property>
</Properties>
</file>